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86F4B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6BB269B1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first casualty of war is truth. But a reliable GPS signal comes a close second. Jamming signals from a global navigation satellite system (GNSS), such as America's GPS, is so easy that it has become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when the shooting starts. Stronger signals from newer kit can make jamming harder, but the potential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the threat now looks much greater than previously thought. Research has traced scores of broad GPS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across Europe and elsewhere to a constellation of Russian satellites. Jamming or even inadvertent interference from space, the paper suggests, could affect an entire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7C4AFB27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One alternative to GNSS is simply to mount cameras on a craft and use software to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track of the terrain below. But that works only over land, and can be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by cloud cover, haze or darkness. So two other methods are under investigation. One employs quantum phenomena to follow magnetic maps of Earth's surface; the other establishes an observer's position by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ambient radio waves broadcast for other purposes. Neither method can yet match the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GNSS, but both are becoming credible backups.</w:t>
      </w:r>
    </w:p>
    <w:p w14:paraId="0891D7D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Many rocks are weakly magnetic, and their distribution in Earth's crust results in irregularities in the planet's magnetic field. The resulting landscape of anomalies is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under almost any conditions, and equally well over land and sea. Fit a plane with a magnetometer and a magnetic-navigation system that can match anomalies to existing maps, and its position can be accurately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40B395CC">
      <w:pPr>
        <w:spacing w:after="40" w:line="360" w:lineRule="auto"/>
      </w:pPr>
    </w:p>
    <w:p w14:paraId="155C486D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3F26D9B3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rare    [B] common    [C] accidental    [D] invisible    </w:t>
      </w:r>
    </w:p>
    <w:p w14:paraId="08C7A4F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scale    [B] cost    [C] benefit    [D] image    </w:t>
      </w:r>
    </w:p>
    <w:p w14:paraId="67BD3BE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repairs    [B] alliances    [C] announcements    [D] disruptions    </w:t>
      </w:r>
    </w:p>
    <w:p w14:paraId="4E517CD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ocean    [B] spacecraft    [C] continent    [D] household    </w:t>
      </w:r>
    </w:p>
    <w:p w14:paraId="23E04A9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distort    [B] keep    [C] lose    [D] change    </w:t>
      </w:r>
    </w:p>
    <w:p w14:paraId="1C2BBC58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eased    [B] delayed    [C] stymied    [D] amplified    </w:t>
      </w:r>
    </w:p>
    <w:p w14:paraId="04ABAAF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tapping    [B] blocking    [C] draining    [D] emitting    </w:t>
      </w:r>
    </w:p>
    <w:p w14:paraId="29157F7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popularity    [B] precision    [C] expense    [D] durability    </w:t>
      </w:r>
    </w:p>
    <w:p w14:paraId="33183B7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detected    [B] concealed    [C] ignored    [D] simulated    </w:t>
      </w:r>
    </w:p>
    <w:p w14:paraId="648A2F4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cancelled    [B] questioned    [C] financed    [D] plotted    </w:t>
      </w:r>
    </w:p>
    <w:p w14:paraId="79E67821">
      <w:r>
        <w:br w:type="page"/>
      </w:r>
    </w:p>
    <w:p w14:paraId="1F35F93D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4C09AB32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A    13. D    14. C    15. B    16. C    17. A    18. B    19. A    20. D</w:t>
      </w:r>
    </w:p>
    <w:p w14:paraId="127A1995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0F8753A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(common)</w:t>
      </w:r>
    </w:p>
    <w:p w14:paraId="3AA7907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【题型】形容词辨析·频率判断</w:t>
      </w:r>
    </w:p>
    <w:p w14:paraId="1E1E2B1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88D708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3872DCB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F9A0A5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rare（稀少的）：下文说射击开始后经常发生，频率不低。逻辑方向干扰。</w:t>
      </w:r>
    </w:p>
    <w:p w14:paraId="041A5E6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common（常见的）：has become common指战事发生后干扰变得常见。正确答案。</w:t>
      </w:r>
    </w:p>
    <w:p w14:paraId="66284F3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accidental（偶然的）：故意jamming不是偶然现象。语义场干扰。</w:t>
      </w:r>
    </w:p>
    <w:p w14:paraId="39AFE90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invisible（看不见的）：讨论可靠性而非不可见性。语义场干扰。</w:t>
      </w:r>
    </w:p>
    <w:p w14:paraId="5523F74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13E37F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A (scale)</w:t>
      </w:r>
    </w:p>
    <w:p w14:paraId="293DB9B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【题型】名词辨析·威胁范围</w:t>
      </w:r>
    </w:p>
    <w:p w14:paraId="43DF450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D5010A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55D5717D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445429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scale（规模）：the potential scale of the threat指威胁的潜在规模。正确答案。</w:t>
      </w:r>
    </w:p>
    <w:p w14:paraId="1BA2252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cost（成本）：重点不是经济成本。语义场干扰。</w:t>
      </w:r>
    </w:p>
    <w:p w14:paraId="0782ED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benefit（收益）：威胁没有收益。感情色彩干扰。</w:t>
      </w:r>
    </w:p>
    <w:p w14:paraId="64971D6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image（形象）：与威胁程度无关。语义场干扰。</w:t>
      </w:r>
    </w:p>
    <w:p w14:paraId="7EEB28F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E6F75C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D (disruptions)</w:t>
      </w:r>
    </w:p>
    <w:p w14:paraId="24A2352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【题型】名词辨析·现象归纳</w:t>
      </w:r>
    </w:p>
    <w:p w14:paraId="6CCD194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D3FD5C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27326F1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F27378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repairs（修复）：GPS信号是被干扰，不是被修复。逻辑方向干扰。</w:t>
      </w:r>
    </w:p>
    <w:p w14:paraId="72A89C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alliances（联盟）：与信号问题无关。语义场干扰。</w:t>
      </w:r>
    </w:p>
    <w:p w14:paraId="5DB7BE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announcements（公告）：不是发布公告。语义场干扰。</w:t>
      </w:r>
    </w:p>
    <w:p w14:paraId="3B4894E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disruptions（干扰、中断）：broad GPS disruptions指大范围GPS中断。正确答案。</w:t>
      </w:r>
    </w:p>
    <w:p w14:paraId="7A36991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500CE44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C (continent)</w:t>
      </w:r>
    </w:p>
    <w:p w14:paraId="41C8CDB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【题型】名词辨析·影响范围</w:t>
      </w:r>
    </w:p>
    <w:p w14:paraId="25FDDE5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48FBCDA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第6句</w:t>
      </w:r>
    </w:p>
    <w:p w14:paraId="28D4889B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C22CF2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ocean（海洋）：影响不止海洋。程度差异干扰。</w:t>
      </w:r>
    </w:p>
    <w:p w14:paraId="7FF033E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spacecraft（航天器）：干扰源与太空有关，但受影响范围不是单个航天器。语义场干扰。</w:t>
      </w:r>
    </w:p>
    <w:p w14:paraId="1C5772A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continent（大陆）：an entire continent强调可影响整个大陆。正确答案。</w:t>
      </w:r>
    </w:p>
    <w:p w14:paraId="414C43D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household（家庭）：范围过小。程度差异干扰。</w:t>
      </w:r>
    </w:p>
    <w:p w14:paraId="6A7E503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30537B4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(keep)</w:t>
      </w:r>
    </w:p>
    <w:p w14:paraId="1E52279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【题型】动词辨析·固定搭配</w:t>
      </w:r>
    </w:p>
    <w:p w14:paraId="11FA76F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271349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1EC87D9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F652A8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distort（歪曲）：软件不是歪曲地形轨迹。逻辑方向干扰。</w:t>
      </w:r>
    </w:p>
    <w:p w14:paraId="0BBC870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keep（保持）：keep track of the terrain指追踪地形。正确答案。</w:t>
      </w:r>
    </w:p>
    <w:p w14:paraId="404B497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lose（失去）：替代方案目的不是失去轨迹。逻辑方向干扰。</w:t>
      </w:r>
    </w:p>
    <w:p w14:paraId="254A056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change（改变）：无法改变下方地形。搭配干扰。</w:t>
      </w:r>
    </w:p>
    <w:p w14:paraId="1257F9E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722D582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C (stymied)</w:t>
      </w:r>
    </w:p>
    <w:p w14:paraId="6A0CE46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【题型】动词辨析·方法受限</w:t>
      </w:r>
    </w:p>
    <w:p w14:paraId="7EB2C03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72C37BE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67F4220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9D94DA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eased（被缓解）：云和黑暗是阻碍，不是缓解因素。逻辑方向干扰。</w:t>
      </w:r>
    </w:p>
    <w:p w14:paraId="4D96DC1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delayed（被延迟）：方法不是被推迟，而是被阻挡。程度差异干扰。</w:t>
      </w:r>
    </w:p>
    <w:p w14:paraId="0628EC2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stymied（被阻碍）：can be stymied by cloud cover指会被云层阻碍。正确答案。</w:t>
      </w:r>
    </w:p>
    <w:p w14:paraId="573A9FC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amplified（被放大）：困难被放大略可通，但stymied直接表示方法受阻。近义干扰。</w:t>
      </w:r>
    </w:p>
    <w:p w14:paraId="2A724CD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34A6647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A (tapping)</w:t>
      </w:r>
    </w:p>
    <w:p w14:paraId="5A760E5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【题型】动词辨析·信号利用</w:t>
      </w:r>
    </w:p>
    <w:p w14:paraId="42CF3A7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119CCE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370F9B0F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EA34CD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tapping（利用）：tapping ambient radio waves指利用环境无线电波。正确答案。</w:t>
      </w:r>
    </w:p>
    <w:p w14:paraId="34DCF45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blocking（阻挡）：需要接收信号而非阻断信号。逻辑方向干扰。</w:t>
      </w:r>
    </w:p>
    <w:p w14:paraId="0921012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draining（消耗）：不是消耗无线电波。语义场干扰。</w:t>
      </w:r>
    </w:p>
    <w:p w14:paraId="40B28F6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emitting（发射）：信号为其他目的广播，观察者不发射。主体干扰。</w:t>
      </w:r>
    </w:p>
    <w:p w14:paraId="3BEE789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E33952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(precision)</w:t>
      </w:r>
    </w:p>
    <w:p w14:paraId="2D50F18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【题型】名词辨析·技术指标</w:t>
      </w:r>
    </w:p>
    <w:p w14:paraId="1083AB2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2F94F9B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第5句</w:t>
      </w:r>
    </w:p>
    <w:p w14:paraId="367FEF9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9D1BFB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popularity（流行度）：比较的是技术效果。语义场干扰。</w:t>
      </w:r>
    </w:p>
    <w:p w14:paraId="5DFBFC0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precision（精度）：match the precision of GNSS指达到GNSS精度。正确答案。</w:t>
      </w:r>
    </w:p>
    <w:p w14:paraId="089980D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expense（费用）：后文credible backups强调可信度，不是费用。语义场干扰。</w:t>
      </w:r>
    </w:p>
    <w:p w14:paraId="3340E07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durability（耐久性）：不是耐用程度。语义场干扰。</w:t>
      </w:r>
    </w:p>
    <w:p w14:paraId="2B0863E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CE1B58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A (detected)</w:t>
      </w:r>
    </w:p>
    <w:p w14:paraId="2BA16A2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【题型】动词辨析·异常感知</w:t>
      </w:r>
    </w:p>
    <w:p w14:paraId="76D31C2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4A990E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2F00787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8F65BA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detected（被探测到）：anomalies is detected指异常可被探测。正确答案。</w:t>
      </w:r>
    </w:p>
    <w:p w14:paraId="7A9703E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concealed（被隐藏）：磁异常客观可测。逻辑方向干扰。</w:t>
      </w:r>
    </w:p>
    <w:p w14:paraId="6331CF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ignored（被忽视）：导航系统必须识别而非忽视。逻辑方向干扰。</w:t>
      </w:r>
    </w:p>
    <w:p w14:paraId="3901719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simulated（被模拟）：不是人为模拟异常。语义场干扰。</w:t>
      </w:r>
    </w:p>
    <w:p w14:paraId="43FC588E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F549B0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(plotted)</w:t>
      </w:r>
    </w:p>
    <w:p w14:paraId="3A87992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【题型】动词辨析·位置输出</w:t>
      </w:r>
    </w:p>
    <w:p w14:paraId="111FEC8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5C56157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第3句</w:t>
      </w:r>
    </w:p>
    <w:p w14:paraId="4168099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A28ABF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cancelled（取消）：位置不能被取消。搭配干扰。</w:t>
      </w:r>
    </w:p>
    <w:p w14:paraId="15C60B1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questioned（质疑）：结果是被计算而非被质疑。语义场干扰。</w:t>
      </w:r>
    </w:p>
    <w:p w14:paraId="0B09FD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financed（资助）：与资金无关。语义场干扰。</w:t>
      </w:r>
    </w:p>
    <w:p w14:paraId="108A43C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plotted（标绘、确定）：position can be accurately plotted指位置可被精确标绘。正确答案。</w:t>
      </w:r>
    </w:p>
    <w:p w14:paraId="7D5607BA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AE42FB0">
      <w:pPr>
        <w:rPr>
          <w:rFonts w:ascii="Times New Roman" w:hAnsi="Times New Roman" w:eastAsia="宋体"/>
          <w:b w:val="0"/>
          <w:i w:val="0"/>
          <w:sz w:val="21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B5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1912</Words>
  <Characters>4249</Characters>
  <Lines>0</Lines>
  <Paragraphs>0</Paragraphs>
  <TotalTime>0</TotalTime>
  <ScaleCrop>false</ScaleCrop>
  <LinksUpToDate>false</LinksUpToDate>
  <CharactersWithSpaces>5001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2026-10-06T04:03:47Z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99158B24108141BA9FD4867C3E61914B_12</vt:lpwstr>
  </property>
</Properties>
</file>