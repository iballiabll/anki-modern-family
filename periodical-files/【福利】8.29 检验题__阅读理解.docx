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85D0F">
      <w:r>
        <w:rPr>
          <w:sz w:val="22"/>
        </w:rPr>
        <w:t>21.  According to Paragraph 1, Canada's oil producers have recently _____.</w:t>
      </w:r>
    </w:p>
    <w:p w14:paraId="3B1CE962">
      <w:r>
        <w:rPr>
          <w:sz w:val="22"/>
        </w:rPr>
        <w:t>[A] suffered falling operating profits because tanker traffic in the Strait of Hormuz expanded</w:t>
      </w:r>
    </w:p>
    <w:p w14:paraId="5FF6360C">
      <w:r>
        <w:rPr>
          <w:sz w:val="22"/>
        </w:rPr>
        <w:t>[B] reported sharply higher profits as disrupted oil supplies helped push up prices</w:t>
      </w:r>
    </w:p>
    <w:p w14:paraId="0256B086">
      <w:r>
        <w:rPr>
          <w:sz w:val="22"/>
        </w:rPr>
        <w:t>[C] asked the national government to take control of their most productive wells</w:t>
      </w:r>
    </w:p>
    <w:p w14:paraId="112CC60F">
      <w:r>
        <w:rPr>
          <w:sz w:val="22"/>
        </w:rPr>
        <w:t>[D] promised to use the latest boom to finance an immediate transition to clean energy</w:t>
      </w:r>
    </w:p>
    <w:p w14:paraId="4FA92A56">
      <w:r>
        <w:rPr>
          <w:sz w:val="22"/>
        </w:rPr>
        <w:t>22.  Which of the following is true about Canada's oil sands according to Paragraph 2?</w:t>
      </w:r>
    </w:p>
    <w:p w14:paraId="03C01600">
      <w:r>
        <w:rPr>
          <w:sz w:val="22"/>
        </w:rPr>
        <w:t>[A] They are mostly located in a coastal province with direct access to tidewater ports.</w:t>
      </w:r>
    </w:p>
    <w:p w14:paraId="19E5C54C">
      <w:r>
        <w:rPr>
          <w:sz w:val="22"/>
        </w:rPr>
        <w:t>[B] Their development has become unusually attractive because costs have fallen and the Canadian dollar has strengthened.</w:t>
      </w:r>
    </w:p>
    <w:p w14:paraId="6125DEEA">
      <w:r>
        <w:rPr>
          <w:sz w:val="22"/>
        </w:rPr>
        <w:t>[C] They hold most of Canada's proven reserves and contain bitumen that is nearly solid and has to be mined.</w:t>
      </w:r>
    </w:p>
    <w:p w14:paraId="20DE6956">
      <w:r>
        <w:rPr>
          <w:sz w:val="22"/>
        </w:rPr>
        <w:t>[D] They are environmentally simple to process because sand and clay are easily separated from bitumen.</w:t>
      </w:r>
    </w:p>
    <w:p w14:paraId="57454813">
      <w:r>
        <w:rPr>
          <w:sz w:val="22"/>
        </w:rPr>
        <w:t>23.  It can be inferred from Paragraph 4 that Canada's federal government now supports new oil infrastructure partly because _____.</w:t>
      </w:r>
    </w:p>
    <w:p w14:paraId="56E06A75">
      <w:r>
        <w:rPr>
          <w:sz w:val="22"/>
        </w:rPr>
        <w:t>[A] Justin Trudeau has finally accepted that climate risks no longer matter to pipeline projects</w:t>
      </w:r>
    </w:p>
    <w:p w14:paraId="6312937B">
      <w:r>
        <w:rPr>
          <w:sz w:val="22"/>
        </w:rPr>
        <w:t>[B] the government plans to restore slower environmental reviews after the trade war began</w:t>
      </w:r>
    </w:p>
    <w:p w14:paraId="2F6FE303">
      <w:r>
        <w:rPr>
          <w:sz w:val="22"/>
        </w:rPr>
        <w:t>[C] indigenous consultations are to be abolished before any west-coast pipeline is built</w:t>
      </w:r>
    </w:p>
    <w:p w14:paraId="2982D0D2">
      <w:r>
        <w:rPr>
          <w:sz w:val="22"/>
        </w:rPr>
        <w:t>[D] the trade war has made dependence on the American market a pressing political concern</w:t>
      </w:r>
    </w:p>
    <w:p w14:paraId="3C7708D3">
      <w:r>
        <w:rPr>
          <w:sz w:val="22"/>
        </w:rPr>
        <w:t>24.  The author implies in Paragraphs 5 and 6 that a friendlier federal government may not guarantee new oil-sands investment because _____.</w:t>
      </w:r>
    </w:p>
    <w:p w14:paraId="3E1A9985">
      <w:r>
        <w:rPr>
          <w:sz w:val="22"/>
        </w:rPr>
        <w:t>[A] producers remain cautious when capital may be locked up for years and future prices or regulations are uncertain</w:t>
      </w:r>
    </w:p>
    <w:p w14:paraId="72D9821B">
      <w:r>
        <w:rPr>
          <w:sz w:val="22"/>
        </w:rPr>
        <w:t>[B] Enbridge paused its eastern pipeline after the federal government threatened to tighten rules again</w:t>
      </w:r>
    </w:p>
    <w:p w14:paraId="2AF54F52">
      <w:r>
        <w:rPr>
          <w:sz w:val="22"/>
        </w:rPr>
        <w:t>[C] oil-sands projects are now faster and less capital-intensive than conventional wells</w:t>
      </w:r>
    </w:p>
    <w:p w14:paraId="5DD00BE5">
      <w:r>
        <w:rPr>
          <w:sz w:val="22"/>
        </w:rPr>
        <w:t>[D] the 2014 oil crash taught producers that weak demand and falling shale output could quickly return</w:t>
      </w:r>
    </w:p>
    <w:p w14:paraId="5F78FB51">
      <w:r>
        <w:rPr>
          <w:sz w:val="22"/>
        </w:rPr>
        <w:t>25.  Which of the following would be the best title for the text?</w:t>
      </w:r>
    </w:p>
    <w:p w14:paraId="0CB511A0">
      <w:r>
        <w:rPr>
          <w:sz w:val="22"/>
        </w:rPr>
        <w:t>[A] Clean Energy First: Why Canada's Oil Industry Has Come to an End</w:t>
      </w:r>
    </w:p>
    <w:p w14:paraId="540F7247">
      <w:r>
        <w:rPr>
          <w:sz w:val="22"/>
        </w:rPr>
        <w:t>[B] Pipe Dreams Realised: Political Support Guarantees a New Alberta Boom</w:t>
      </w:r>
    </w:p>
    <w:p w14:paraId="687B89D5">
      <w:r>
        <w:rPr>
          <w:sz w:val="22"/>
        </w:rPr>
        <w:t>[C] Oil-Sand Boom: Strong Profits and Friendlier Politics Meet Old Investment Risks</w:t>
      </w:r>
    </w:p>
    <w:p w14:paraId="77C65729">
      <w:r>
        <w:rPr>
          <w:sz w:val="22"/>
        </w:rPr>
        <w:t>[D] Alberta Against Canada: A Province's Fight to Close Its Oil Market</w:t>
      </w:r>
    </w:p>
    <w:p w14:paraId="23E86EB1">
      <w:pPr>
        <w:jc w:val="center"/>
        <w:rPr>
          <w:b/>
          <w:sz w:val="26"/>
        </w:rPr>
      </w:pPr>
    </w:p>
    <w:p w14:paraId="388015D4">
      <w:pPr>
        <w:jc w:val="center"/>
        <w:rPr>
          <w:b/>
          <w:sz w:val="26"/>
        </w:rPr>
      </w:pPr>
    </w:p>
    <w:p w14:paraId="5E7F86FC">
      <w:pPr>
        <w:jc w:val="center"/>
      </w:pPr>
      <w:r>
        <w:rPr>
          <w:b/>
          <w:sz w:val="26"/>
        </w:rPr>
        <w:t>答案速查</w:t>
      </w:r>
    </w:p>
    <w:p w14:paraId="0041A3B8">
      <w:pPr>
        <w:jc w:val="center"/>
      </w:pPr>
      <w:r>
        <w:rPr>
          <w:b/>
          <w:sz w:val="24"/>
        </w:rPr>
        <w:t>21. B    22. C    23. D    24. A    25. C</w:t>
      </w:r>
    </w:p>
    <w:p w14:paraId="1533CC84">
      <w:r>
        <w:rPr>
          <w:b/>
          <w:sz w:val="26"/>
        </w:rPr>
        <w:t>详细解析</w:t>
      </w:r>
    </w:p>
    <w:p w14:paraId="548038C6">
      <w:r>
        <w:rPr>
          <w:b/>
          <w:sz w:val="22"/>
        </w:rPr>
        <w:t>21. [B]</w:t>
      </w:r>
    </w:p>
    <w:p w14:paraId="5971CD68">
      <w:r>
        <w:rPr>
          <w:b/>
          <w:sz w:val="21"/>
        </w:rPr>
        <w:t>【题型】</w:t>
      </w:r>
      <w:r>
        <w:rPr>
          <w:sz w:val="21"/>
        </w:rPr>
        <w:t>细节理解题·首段事实识别</w:t>
      </w:r>
    </w:p>
    <w:p w14:paraId="43161741">
      <w:r>
        <w:rPr>
          <w:b/>
          <w:sz w:val="21"/>
        </w:rPr>
        <w:t>【难度】</w:t>
      </w:r>
      <w:r>
        <w:rPr>
          <w:sz w:val="21"/>
        </w:rPr>
        <w:t>⭐⭐</w:t>
      </w:r>
    </w:p>
    <w:p w14:paraId="2CF48BB9">
      <w:r>
        <w:rPr>
          <w:b/>
          <w:sz w:val="21"/>
        </w:rPr>
        <w:t>【定位】</w:t>
      </w:r>
      <w:r>
        <w:rPr>
          <w:sz w:val="21"/>
        </w:rPr>
        <w:t>Paragraph 1</w:t>
      </w:r>
    </w:p>
    <w:p w14:paraId="3A06D812">
      <w:r>
        <w:rPr>
          <w:b/>
          <w:sz w:val="21"/>
        </w:rPr>
        <w:t>【解析】</w:t>
      </w:r>
    </w:p>
    <w:p w14:paraId="057D5466">
      <w:r>
        <w:rPr>
          <w:sz w:val="21"/>
        </w:rPr>
        <w:t>- 原文（Para.1）：Oil prices have jumped as the passage of tankers through the Strait of Hormuz has been choked off.</w:t>
      </w:r>
    </w:p>
    <w:p w14:paraId="181ECBED">
      <w:r>
        <w:rPr>
          <w:sz w:val="21"/>
        </w:rPr>
        <w:t>- 原文（Para.1）：Last month Cenovus Energy reported that operating profits in its most recent quarter had nearly tripled compared with a year before. Canadian Natural Resources posted its best-ever quarterly adjusted operating profit.</w:t>
      </w:r>
    </w:p>
    <w:p w14:paraId="76FA18FB">
      <w:r>
        <w:rPr>
          <w:b/>
          <w:sz w:val="21"/>
        </w:rPr>
        <w:t>分析：</w:t>
      </w:r>
    </w:p>
    <w:p w14:paraId="0198AACA">
      <w:r>
        <w:rPr>
          <w:b/>
          <w:sz w:val="21"/>
        </w:rPr>
        <w:t>- 选项A（错误）：</w:t>
      </w:r>
      <w:r>
        <w:rPr>
          <w:sz w:val="21"/>
        </w:rPr>
        <w:t>反义干扰陷阱。油轮通行受阻推高了油价，而不是油轮交通扩张压低利润；企业利润大幅上升。</w:t>
      </w:r>
    </w:p>
    <w:p w14:paraId="5EF528BC">
      <w:r>
        <w:rPr>
          <w:b/>
          <w:sz w:val="21"/>
        </w:rPr>
        <w:t>- 选项B（正确）：</w:t>
      </w:r>
      <w:r>
        <w:rPr>
          <w:sz w:val="21"/>
        </w:rPr>
        <w:t>Para.1 指出霍尔木兹海峡油轮通行受限导致油价上涨；Cenovus 的经营利润同比增长近两倍，Canadian Natural Resources 创下最佳季度调整后经营利润。B 项概括了这一事实。</w:t>
      </w:r>
    </w:p>
    <w:p w14:paraId="43C7C0A5">
      <w:r>
        <w:rPr>
          <w:b/>
          <w:sz w:val="21"/>
        </w:rPr>
        <w:t>- 选项C（错误）：</w:t>
      </w:r>
      <w:r>
        <w:rPr>
          <w:sz w:val="21"/>
        </w:rPr>
        <w:t>无中生有陷阱。首段只讲企业业绩和行业景气，没有说生产者请求政府接管油井。</w:t>
      </w:r>
    </w:p>
    <w:p w14:paraId="50057A64">
      <w:r>
        <w:rPr>
          <w:b/>
          <w:sz w:val="21"/>
        </w:rPr>
        <w:t>- 选项D（错误）：</w:t>
      </w:r>
      <w:r>
        <w:rPr>
          <w:sz w:val="21"/>
        </w:rPr>
        <w:t>过度推理陷阱。bumper sticker 中“下次不浪费”是行业俗语，不能推出企业已承诺把这次繁荣立即用于清洁能源转型。</w:t>
      </w:r>
    </w:p>
    <w:p w14:paraId="3166E64C">
      <w:r>
        <w:rPr>
          <w:b/>
          <w:sz w:val="21"/>
        </w:rPr>
        <w:t>【命题技巧】</w:t>
      </w:r>
    </w:p>
    <w:p w14:paraId="2AF0F28A">
      <w:r>
        <w:rPr>
          <w:sz w:val="21"/>
        </w:rPr>
        <w:t>- 数字与事实对应：nearly tripled 和 best-ever 是定位首段企业业绩的关键证据。</w:t>
      </w:r>
    </w:p>
    <w:p w14:paraId="76CB617F">
      <w:r>
        <w:rPr>
          <w:sz w:val="21"/>
        </w:rPr>
        <w:t>- 俗语陷阱排除：D 项把引语的道德愿望扩大为具体商业承诺。</w:t>
      </w:r>
    </w:p>
    <w:p w14:paraId="147DE242"/>
    <w:p w14:paraId="28FAC831">
      <w:r>
        <w:rPr>
          <w:b/>
          <w:sz w:val="22"/>
        </w:rPr>
        <w:t>22. [C]</w:t>
      </w:r>
    </w:p>
    <w:p w14:paraId="67FEFCB0">
      <w:r>
        <w:rPr>
          <w:b/>
          <w:sz w:val="21"/>
        </w:rPr>
        <w:t>【题型】</w:t>
      </w:r>
      <w:r>
        <w:rPr>
          <w:sz w:val="21"/>
        </w:rPr>
        <w:t>细节理解题·正误判断</w:t>
      </w:r>
    </w:p>
    <w:p w14:paraId="76925CF3">
      <w:r>
        <w:rPr>
          <w:b/>
          <w:sz w:val="21"/>
        </w:rPr>
        <w:t>【难度】</w:t>
      </w:r>
      <w:r>
        <w:rPr>
          <w:sz w:val="21"/>
        </w:rPr>
        <w:t>⭐⭐⭐</w:t>
      </w:r>
    </w:p>
    <w:p w14:paraId="498F827C">
      <w:r>
        <w:rPr>
          <w:b/>
          <w:sz w:val="21"/>
        </w:rPr>
        <w:t>【定位】</w:t>
      </w:r>
      <w:r>
        <w:rPr>
          <w:sz w:val="21"/>
        </w:rPr>
        <w:t>Paragraph 2</w:t>
      </w:r>
    </w:p>
    <w:p w14:paraId="117AC9C4">
      <w:r>
        <w:rPr>
          <w:b/>
          <w:sz w:val="21"/>
        </w:rPr>
        <w:t>【解析】</w:t>
      </w:r>
    </w:p>
    <w:p w14:paraId="30604FC7">
      <w:r>
        <w:rPr>
          <w:sz w:val="21"/>
        </w:rPr>
        <w:t>- 原文（Para.2）：Canada has the world's fourth-largest proven reserves, with 97% found in the oil sands in a remote corner of the land-locked province of Alberta.</w:t>
      </w:r>
    </w:p>
    <w:p w14:paraId="1206CCD5">
      <w:r>
        <w:rPr>
          <w:sz w:val="21"/>
        </w:rPr>
        <w:t>- 原文（Para.2）：Here the bitumen, mixed with sand and clay, is almost solid, and is mined rather than tapped from the ground. It is costly and dirty to extract and process.</w:t>
      </w:r>
    </w:p>
    <w:p w14:paraId="30AA50A8">
      <w:r>
        <w:rPr>
          <w:sz w:val="21"/>
        </w:rPr>
        <w:t>- 原文（Para.2）：Despite the drawbacks, high prices combined with a weakening of the Canadian dollar mean that "it hasn't been this good to be an oil-sands producer in a very long time."</w:t>
      </w:r>
    </w:p>
    <w:p w14:paraId="35681D9E">
      <w:r>
        <w:rPr>
          <w:b/>
          <w:sz w:val="21"/>
        </w:rPr>
        <w:t>分析：</w:t>
      </w:r>
    </w:p>
    <w:p w14:paraId="484A942D">
      <w:r>
        <w:rPr>
          <w:b/>
          <w:sz w:val="21"/>
        </w:rPr>
        <w:t>- 选项A（错误）：</w:t>
      </w:r>
      <w:r>
        <w:rPr>
          <w:sz w:val="21"/>
        </w:rPr>
        <w:t>细节杂糅陷阱。97% 的已探明储量在油砂中，但所在地 Alberta 是 land-locked province，不是临海且直通港口的省份。</w:t>
      </w:r>
    </w:p>
    <w:p w14:paraId="71A8A7E5">
      <w:r>
        <w:rPr>
          <w:b/>
          <w:sz w:val="21"/>
        </w:rPr>
        <w:t>- 选项B（错误）：</w:t>
      </w:r>
      <w:r>
        <w:rPr>
          <w:sz w:val="21"/>
        </w:rPr>
        <w:t>反义干扰陷阱。吸引人的条件是高油价加加元走弱；B 项把货币方向改成走强，并凭空加入成本下降。</w:t>
      </w:r>
    </w:p>
    <w:p w14:paraId="74537D01">
      <w:r>
        <w:rPr>
          <w:b/>
          <w:sz w:val="21"/>
        </w:rPr>
        <w:t>- 选项C（正确）：</w:t>
      </w:r>
      <w:r>
        <w:rPr>
          <w:sz w:val="21"/>
        </w:rPr>
        <w:t>原文说明 97% 已探明储量位于 Alberta 油砂；沥青混有沙土、几乎呈固态，因此需要开采而非像常规油井一样直接抽取。C 项完整保留这两点。</w:t>
      </w:r>
    </w:p>
    <w:p w14:paraId="4C4023DB">
      <w:r>
        <w:rPr>
          <w:b/>
          <w:sz w:val="21"/>
        </w:rPr>
        <w:t>- 选项D（错误）：</w:t>
      </w:r>
      <w:r>
        <w:rPr>
          <w:sz w:val="21"/>
        </w:rPr>
        <w:t>反义干扰陷阱。原文明确说 extraction and process 既 costly 又 dirty，不是环境上简单易处理。</w:t>
      </w:r>
    </w:p>
    <w:p w14:paraId="79FC4CAB">
      <w:r>
        <w:rPr>
          <w:b/>
          <w:sz w:val="21"/>
        </w:rPr>
        <w:t>【命题技巧】</w:t>
      </w:r>
    </w:p>
    <w:p w14:paraId="7CBEC2BC">
      <w:r>
        <w:rPr>
          <w:sz w:val="21"/>
        </w:rPr>
        <w:t>- 地理限定核对：remote、land-locked、Alberta 是排除 A 项的关键限定。</w:t>
      </w:r>
    </w:p>
    <w:p w14:paraId="7D33E589">
      <w:r>
        <w:rPr>
          <w:sz w:val="21"/>
        </w:rPr>
        <w:t>- 因果条件重组：高油价与弱加元共同改善利润，干扰项常改变其中一个变量。</w:t>
      </w:r>
    </w:p>
    <w:p w14:paraId="0ABFB4E8"/>
    <w:p w14:paraId="439594C4">
      <w:r>
        <w:rPr>
          <w:b/>
          <w:sz w:val="22"/>
        </w:rPr>
        <w:t>23. [D]</w:t>
      </w:r>
    </w:p>
    <w:p w14:paraId="1D77BC45">
      <w:r>
        <w:rPr>
          <w:b/>
          <w:sz w:val="21"/>
        </w:rPr>
        <w:t>【题型】</w:t>
      </w:r>
      <w:r>
        <w:rPr>
          <w:sz w:val="21"/>
        </w:rPr>
        <w:t>推理判断题·政治动因推理</w:t>
      </w:r>
    </w:p>
    <w:p w14:paraId="0EDEABF5">
      <w:r>
        <w:rPr>
          <w:b/>
          <w:sz w:val="21"/>
        </w:rPr>
        <w:t>【难度】</w:t>
      </w:r>
      <w:r>
        <w:rPr>
          <w:sz w:val="21"/>
        </w:rPr>
        <w:t>⭐⭐⭐⭐</w:t>
      </w:r>
    </w:p>
    <w:p w14:paraId="4CB4A4D8">
      <w:r>
        <w:rPr>
          <w:b/>
          <w:sz w:val="21"/>
        </w:rPr>
        <w:t>【定位】</w:t>
      </w:r>
      <w:r>
        <w:rPr>
          <w:sz w:val="21"/>
        </w:rPr>
        <w:t>Paragraph 4</w:t>
      </w:r>
    </w:p>
    <w:p w14:paraId="69BE6377">
      <w:r>
        <w:rPr>
          <w:b/>
          <w:sz w:val="21"/>
        </w:rPr>
        <w:t>【解析】</w:t>
      </w:r>
    </w:p>
    <w:p w14:paraId="3F2279BA">
      <w:r>
        <w:rPr>
          <w:sz w:val="21"/>
        </w:rPr>
        <w:t>- 原文（Para.4）：A trade war with America, the destination for 90% of Canadian oil, has shifted the federal government's focus to reducing dependence on its southern neighbour.</w:t>
      </w:r>
    </w:p>
    <w:p w14:paraId="57638E53">
      <w:r>
        <w:rPr>
          <w:sz w:val="21"/>
        </w:rPr>
        <w:t>- 原文（Para.4）：That includes support for building new infrastructure to transport oil (and gas) to ports on Canada's west coast, from where it can be shipped to Asia.</w:t>
      </w:r>
    </w:p>
    <w:p w14:paraId="465DCF8D">
      <w:r>
        <w:rPr>
          <w:sz w:val="21"/>
        </w:rPr>
        <w:t>- 原文（Para.4）：Mark Carney, Canada's current prime minister, is intent on slashing the red tape that holds up projects, including streamlining environmental permitting and consultations with indigenous communities.</w:t>
      </w:r>
    </w:p>
    <w:p w14:paraId="40007463">
      <w:r>
        <w:rPr>
          <w:b/>
          <w:sz w:val="21"/>
        </w:rPr>
        <w:t>分析：</w:t>
      </w:r>
    </w:p>
    <w:p w14:paraId="49B3BAF5">
      <w:r>
        <w:rPr>
          <w:b/>
          <w:sz w:val="21"/>
        </w:rPr>
        <w:t>- 选项A（错误）：</w:t>
      </w:r>
      <w:r>
        <w:rPr>
          <w:sz w:val="21"/>
        </w:rPr>
        <w:t>偷换概念陷阱。Para.3 说 Trudeau 对新管道支持温和，但 Para.4 的转变由贸易战和对美依赖驱动，原文没有说气候变化风险不再重要。</w:t>
      </w:r>
    </w:p>
    <w:p w14:paraId="274F67E3">
      <w:r>
        <w:rPr>
          <w:b/>
          <w:sz w:val="21"/>
        </w:rPr>
        <w:t>- 选项B（错误）：</w:t>
      </w:r>
      <w:r>
        <w:rPr>
          <w:sz w:val="21"/>
        </w:rPr>
        <w:t>反义干扰陷阱。Carney 的方向是精简程序、加快审批，不是恢复更慢的环境审查。</w:t>
      </w:r>
    </w:p>
    <w:p w14:paraId="579AAA1A">
      <w:r>
        <w:rPr>
          <w:b/>
          <w:sz w:val="21"/>
        </w:rPr>
        <w:t>- 选项C（错误）：</w:t>
      </w:r>
      <w:r>
        <w:rPr>
          <w:sz w:val="21"/>
        </w:rPr>
        <w:t>过度推理陷阱。原文说 streamlining consultations，即简化与原住民社区的协商，不等于取消协商。</w:t>
      </w:r>
    </w:p>
    <w:p w14:paraId="7060E067">
      <w:r>
        <w:rPr>
          <w:b/>
          <w:sz w:val="21"/>
        </w:rPr>
        <w:t>- 选项D（正确）：</w:t>
      </w:r>
      <w:r>
        <w:rPr>
          <w:sz w:val="21"/>
        </w:rPr>
        <w:t>90% 加拿大石油销往美国，贸易战促使联邦政府把重点转向减少对南方邻国的依赖；支持通往西海岸港口、再运往亚洲的基础设施正是这一政治逻辑的结果。</w:t>
      </w:r>
    </w:p>
    <w:p w14:paraId="161665B2">
      <w:r>
        <w:rPr>
          <w:b/>
          <w:sz w:val="21"/>
        </w:rPr>
        <w:t>【命题技巧】</w:t>
      </w:r>
    </w:p>
    <w:p w14:paraId="038AC9E7">
      <w:r>
        <w:rPr>
          <w:sz w:val="21"/>
        </w:rPr>
        <w:t>- 政治动因链：trade war → 90% dependence on America → reduce dependence → west-coast infrastructure。</w:t>
      </w:r>
    </w:p>
    <w:p w14:paraId="0A68AA25">
      <w:r>
        <w:rPr>
          <w:sz w:val="21"/>
        </w:rPr>
        <w:t>- 程度差异：streamlining 与 abolishing 的区别是本题主干扰点。</w:t>
      </w:r>
    </w:p>
    <w:p w14:paraId="39A252E2"/>
    <w:p w14:paraId="590E9736">
      <w:r>
        <w:rPr>
          <w:b/>
          <w:sz w:val="22"/>
        </w:rPr>
        <w:t>24. [A]</w:t>
      </w:r>
    </w:p>
    <w:p w14:paraId="41BE7005">
      <w:r>
        <w:rPr>
          <w:b/>
          <w:sz w:val="21"/>
        </w:rPr>
        <w:t>【题型】</w:t>
      </w:r>
      <w:r>
        <w:rPr>
          <w:sz w:val="21"/>
        </w:rPr>
        <w:t>推理判断题·跨句因果推理</w:t>
      </w:r>
    </w:p>
    <w:p w14:paraId="72473AD6">
      <w:r>
        <w:rPr>
          <w:b/>
          <w:sz w:val="21"/>
        </w:rPr>
        <w:t>【难度】</w:t>
      </w:r>
      <w:r>
        <w:rPr>
          <w:sz w:val="21"/>
        </w:rPr>
        <w:t>⭐⭐⭐⭐</w:t>
      </w:r>
    </w:p>
    <w:p w14:paraId="561DB325">
      <w:r>
        <w:rPr>
          <w:b/>
          <w:sz w:val="21"/>
        </w:rPr>
        <w:t>【定位】</w:t>
      </w:r>
      <w:r>
        <w:rPr>
          <w:sz w:val="21"/>
        </w:rPr>
        <w:t>Paragraphs 5-6</w:t>
      </w:r>
    </w:p>
    <w:p w14:paraId="3266E5A2">
      <w:r>
        <w:rPr>
          <w:b/>
          <w:sz w:val="21"/>
        </w:rPr>
        <w:t>【解析】</w:t>
      </w:r>
    </w:p>
    <w:p w14:paraId="56209358">
      <w:r>
        <w:rPr>
          <w:sz w:val="21"/>
        </w:rPr>
        <w:t>- 原文（Para.5）：Enbridge, an energy-infrastructure firm, has paused construction of a pipeline to the east, citing a lack of commitments by producers to provide enough oil to make it worthwhile.</w:t>
      </w:r>
    </w:p>
    <w:p w14:paraId="1EDC3EFA">
      <w:r>
        <w:rPr>
          <w:sz w:val="21"/>
        </w:rPr>
        <w:t>- 原文（Para.6）：Investment in new sites has been virtually non-existent since the oil price crashed in 2014...</w:t>
      </w:r>
    </w:p>
    <w:p w14:paraId="730F8E6B">
      <w:r>
        <w:rPr>
          <w:sz w:val="21"/>
        </w:rPr>
        <w:t>- 原文（Para.6）：Moreover, projects in the oil sands take far longer to develop than conventional wells. They require enormous amounts of capital that could be tied up for five to ten years before profits flow. Uncertainty over the future price of oil—and the danger that a change of government might lead to the reinstatement of tighter regulations—make for risky bets.</w:t>
      </w:r>
    </w:p>
    <w:p w14:paraId="2E93ECDF">
      <w:r>
        <w:rPr>
          <w:b/>
          <w:sz w:val="21"/>
        </w:rPr>
        <w:t>分析：</w:t>
      </w:r>
    </w:p>
    <w:p w14:paraId="6D7467FF">
      <w:r>
        <w:rPr>
          <w:b/>
          <w:sz w:val="21"/>
        </w:rPr>
        <w:t>- 选项A（正确）：</w:t>
      </w:r>
      <w:r>
        <w:rPr>
          <w:sz w:val="21"/>
        </w:rPr>
        <w:t>Enbridge 暂停工程的原因是生产者承诺不足；后文进一步解释油砂项目开发周期长、资本可能五到十年无法回收，且油价和监管前景不确定。A 项把这些约束概括为生产者谨慎投资的原因。</w:t>
      </w:r>
    </w:p>
    <w:p w14:paraId="032BAA73">
      <w:r>
        <w:rPr>
          <w:b/>
          <w:sz w:val="21"/>
        </w:rPr>
        <w:t>- 选项B（错误）：</w:t>
      </w:r>
      <w:r>
        <w:rPr>
          <w:sz w:val="21"/>
        </w:rPr>
        <w:t>因果错位陷阱。Enbridge 暂停东向管道是因为生产者承诺不足，Para.6 只说未来政府更替可能带来更严监管，并未说联邦政府已威胁收紧规则。</w:t>
      </w:r>
    </w:p>
    <w:p w14:paraId="3C687963">
      <w:r>
        <w:rPr>
          <w:b/>
          <w:sz w:val="21"/>
        </w:rPr>
        <w:t>- 选项C（错误）：</w:t>
      </w:r>
      <w:r>
        <w:rPr>
          <w:sz w:val="21"/>
        </w:rPr>
        <w:t>反义干扰陷阱。原文说油砂项目比常规油井开发时间长得多、需要巨额资本，不是更快或资本投入更少。</w:t>
      </w:r>
    </w:p>
    <w:p w14:paraId="52319A33">
      <w:r>
        <w:rPr>
          <w:b/>
          <w:sz w:val="21"/>
        </w:rPr>
        <w:t>- 选项D（错误）：</w:t>
      </w:r>
      <w:r>
        <w:rPr>
          <w:sz w:val="21"/>
        </w:rPr>
        <w:t>细节杂糅陷阱。2014 年后需求走弱，但美国页岩油产量大增、OPEC 开闸；D 项把页岩产量方向改为下降，并断言生产者已形成错误教训。</w:t>
      </w:r>
    </w:p>
    <w:p w14:paraId="7468F35E">
      <w:r>
        <w:rPr>
          <w:b/>
          <w:sz w:val="21"/>
        </w:rPr>
        <w:t>【命题技巧】</w:t>
      </w:r>
    </w:p>
    <w:p w14:paraId="4339F6C2">
      <w:r>
        <w:rPr>
          <w:sz w:val="21"/>
        </w:rPr>
        <w:t>- 例证到解释：Enbridge 暂停是现象，Para.6 的资本与不确定性才是深层解释。</w:t>
      </w:r>
    </w:p>
    <w:p w14:paraId="68676707">
      <w:r>
        <w:rPr>
          <w:sz w:val="21"/>
        </w:rPr>
        <w:t>- 情态与风险匹配：原文用 danger、risky bets，正确项必须保持不确定语气。</w:t>
      </w:r>
    </w:p>
    <w:p w14:paraId="7D6A6699"/>
    <w:p w14:paraId="40B093F8">
      <w:r>
        <w:rPr>
          <w:b/>
          <w:sz w:val="22"/>
        </w:rPr>
        <w:t>25. [C]</w:t>
      </w:r>
    </w:p>
    <w:p w14:paraId="7B1677E8">
      <w:r>
        <w:rPr>
          <w:b/>
          <w:sz w:val="21"/>
        </w:rPr>
        <w:t>【题型】</w:t>
      </w:r>
      <w:r>
        <w:rPr>
          <w:sz w:val="21"/>
        </w:rPr>
        <w:t>主旨大意题·最佳标题</w:t>
      </w:r>
    </w:p>
    <w:p w14:paraId="1105A2D3">
      <w:r>
        <w:rPr>
          <w:b/>
          <w:sz w:val="21"/>
        </w:rPr>
        <w:t>【难度】</w:t>
      </w:r>
      <w:r>
        <w:rPr>
          <w:sz w:val="21"/>
        </w:rPr>
        <w:t>⭐⭐⭐⭐⭐</w:t>
      </w:r>
    </w:p>
    <w:p w14:paraId="585DB759">
      <w:r>
        <w:rPr>
          <w:b/>
          <w:sz w:val="21"/>
        </w:rPr>
        <w:t>【定位】</w:t>
      </w:r>
      <w:r>
        <w:rPr>
          <w:sz w:val="21"/>
        </w:rPr>
        <w:t>Full text</w:t>
      </w:r>
    </w:p>
    <w:p w14:paraId="1B24AF15">
      <w:r>
        <w:rPr>
          <w:b/>
          <w:sz w:val="21"/>
        </w:rPr>
        <w:t>【解析】</w:t>
      </w:r>
    </w:p>
    <w:p w14:paraId="18854061">
      <w:r>
        <w:rPr>
          <w:sz w:val="21"/>
        </w:rPr>
        <w:t>- 原文（副标题）：Canada's oil industry is booming. Can it last?</w:t>
      </w:r>
    </w:p>
    <w:p w14:paraId="09C1B7CD">
      <w:r>
        <w:rPr>
          <w:sz w:val="21"/>
        </w:rPr>
        <w:t>- 原文（Para.4）：...a "generational opportunity" to rally political and public support behind new oil projects.</w:t>
      </w:r>
    </w:p>
    <w:p w14:paraId="5688331F">
      <w:r>
        <w:rPr>
          <w:sz w:val="21"/>
        </w:rPr>
        <w:t>- 原文（Para.6）：Uncertainty over the future price of oil...make for risky bets.</w:t>
      </w:r>
    </w:p>
    <w:p w14:paraId="3B2D2E8E">
      <w:r>
        <w:rPr>
          <w:sz w:val="21"/>
        </w:rPr>
        <w:t>- 原文（Para.7）：That is as good a sign as any that another boom is in full swing.</w:t>
      </w:r>
    </w:p>
    <w:p w14:paraId="1595CFBE">
      <w:r>
        <w:rPr>
          <w:b/>
          <w:sz w:val="21"/>
        </w:rPr>
        <w:t>分析：</w:t>
      </w:r>
    </w:p>
    <w:p w14:paraId="3E9C1475">
      <w:r>
        <w:rPr>
          <w:b/>
          <w:sz w:val="21"/>
        </w:rPr>
        <w:t>- 选项A（错误）：</w:t>
      </w:r>
      <w:r>
        <w:rPr>
          <w:sz w:val="21"/>
        </w:rPr>
        <w:t>反义干扰陷阱。全文描述加拿大石油业正在繁荣，而非已经终结；清洁能源也不是文章主线。</w:t>
      </w:r>
    </w:p>
    <w:p w14:paraId="791AABC0">
      <w:r>
        <w:rPr>
          <w:b/>
          <w:sz w:val="21"/>
        </w:rPr>
        <w:t>- 选项B（错误）：</w:t>
      </w:r>
      <w:r>
        <w:rPr>
          <w:sz w:val="21"/>
        </w:rPr>
        <w:t>过度推理陷阱。政治支持改善确实有利于行业，但原文用 however 指出 Enbridge 暂停、投资停滞、资本和监管风险，未保证新繁荣必然实现。</w:t>
      </w:r>
    </w:p>
    <w:p w14:paraId="17363E69">
      <w:r>
        <w:rPr>
          <w:b/>
          <w:sz w:val="21"/>
        </w:rPr>
        <w:t>- 选项C（正确）：</w:t>
      </w:r>
      <w:r>
        <w:rPr>
          <w:sz w:val="21"/>
        </w:rPr>
        <w:t>标题同时覆盖三个层次：油砂企业利润强劲、政治风向转暖，以及长周期、高资本和未来不确定性使繁荣能否持续存疑。这正对应副标题 Canada's oil industry is booming. Can it last?</w:t>
      </w:r>
    </w:p>
    <w:p w14:paraId="027025DF">
      <w:r>
        <w:rPr>
          <w:b/>
          <w:sz w:val="21"/>
        </w:rPr>
        <w:t>- 选项D（错误）：</w:t>
      </w:r>
      <w:r>
        <w:rPr>
          <w:sz w:val="21"/>
        </w:rPr>
        <w:t>无中生有陷阱。文章没有把 Alberta 描述为与加拿大对抗，也没有说该省要关闭石油市场；重点是国内政治、出口依赖与投资风险。</w:t>
      </w:r>
    </w:p>
    <w:p w14:paraId="6A561FBD">
      <w:r>
        <w:rPr>
          <w:b/>
          <w:sz w:val="21"/>
        </w:rPr>
        <w:t>【命题技巧】</w:t>
      </w:r>
    </w:p>
    <w:p w14:paraId="25DECBD8">
      <w:r>
        <w:rPr>
          <w:sz w:val="21"/>
        </w:rPr>
        <w:t>- 问句主线利用：副标题 Can it last? 提示答案必须同时承认繁荣与不确定性。</w:t>
      </w:r>
    </w:p>
    <w:p w14:paraId="4B5EC3CE">
      <w:pPr>
        <w:rPr>
          <w:sz w:val="21"/>
        </w:rPr>
      </w:pPr>
      <w:r>
        <w:rPr>
          <w:sz w:val="21"/>
        </w:rPr>
        <w:t>- 程度控制：正确标题不用 guarantee、end 等绝对词，而保留 nuanced 的判断。</w:t>
      </w:r>
    </w:p>
    <w:p w14:paraId="4032C276">
      <w:pPr>
        <w:rPr>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5843CC55">
      <w:pPr>
        <w:rPr>
          <w:sz w:val="21"/>
        </w:rPr>
      </w:pPr>
      <w:bookmarkStart w:id="0" w:name="_GoBack"/>
      <w:bookmarkEnd w:id="0"/>
    </w:p>
    <w:p w14:paraId="6E05C487"/>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8426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2107</Words>
  <Characters>5451</Characters>
  <Lines>0</Lines>
  <Paragraphs>0</Paragraphs>
  <TotalTime>0</TotalTime>
  <ScaleCrop>false</ScaleCrop>
  <LinksUpToDate>false</LinksUpToDate>
  <CharactersWithSpaces>6235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2026-08-25T13:06:29Z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1AE5E88BE4E84208AC8083252EEB4A1A_12</vt:lpwstr>
  </property>
</Properties>
</file>