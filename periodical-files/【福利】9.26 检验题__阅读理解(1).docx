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BF747">
      <w:r>
        <w:rPr>
          <w:sz w:val="22"/>
        </w:rPr>
        <w:t>21.  The author mentions Phoebe Bridgers' song and her tour rules in Paragraphs 1 and 2 in order to _____.</w:t>
      </w:r>
    </w:p>
    <w:p w14:paraId="786B8C75">
      <w:r>
        <w:rPr>
          <w:sz w:val="22"/>
        </w:rPr>
        <w:t>[A] criticise her lyrics as vague and overly nostalgic about the past</w:t>
      </w:r>
    </w:p>
    <w:p w14:paraId="23A247FD">
      <w:r>
        <w:rPr>
          <w:sz w:val="22"/>
        </w:rPr>
        <w:t>[B] introduce a wider artistic shift toward phone-free live performances</w:t>
      </w:r>
    </w:p>
    <w:p w14:paraId="0869BAE8">
      <w:r>
        <w:rPr>
          <w:sz w:val="22"/>
        </w:rPr>
        <w:t>[C] show that musicians dislike Samsung phones more than other devices</w:t>
      </w:r>
    </w:p>
    <w:p w14:paraId="5118078F">
      <w:r>
        <w:rPr>
          <w:sz w:val="22"/>
        </w:rPr>
        <w:t>[D] prove that filming concerts has already become illegal in Britain</w:t>
      </w:r>
    </w:p>
    <w:p w14:paraId="5E9BD6E5">
      <w:r>
        <w:rPr>
          <w:sz w:val="22"/>
        </w:rPr>
        <w:t>22.  According to Paragraphs 2 and 3, phone-free concerts usually require audience members to _____.</w:t>
      </w:r>
    </w:p>
    <w:p w14:paraId="285CE46C">
      <w:r>
        <w:rPr>
          <w:sz w:val="22"/>
        </w:rPr>
        <w:t>[A] surrender their devices to security staff before they enter the venue</w:t>
      </w:r>
    </w:p>
    <w:p w14:paraId="710B0646">
      <w:r>
        <w:rPr>
          <w:sz w:val="22"/>
        </w:rPr>
        <w:t>[B] leave the venue immediately if they are seen taking photographs</w:t>
      </w:r>
    </w:p>
    <w:p w14:paraId="4A21CFA3">
      <w:r>
        <w:rPr>
          <w:sz w:val="22"/>
        </w:rPr>
        <w:t>[C] replace smartphones with disposable cameras supplied by every touring artist</w:t>
      </w:r>
    </w:p>
    <w:p w14:paraId="0C7D9D42">
      <w:r>
        <w:rPr>
          <w:sz w:val="22"/>
        </w:rPr>
        <w:t>[D] keep their devices locked inside pouches for the duration of the show</w:t>
      </w:r>
    </w:p>
    <w:p w14:paraId="7867D009">
      <w:r>
        <w:rPr>
          <w:sz w:val="22"/>
        </w:rPr>
        <w:t>23.  The word “ephemeral” (Paragraph 4) most probably means that a live performance is _____.</w:t>
      </w:r>
    </w:p>
    <w:p w14:paraId="525ACA10">
      <w:r>
        <w:rPr>
          <w:sz w:val="22"/>
        </w:rPr>
        <w:t>[A] valued because it is fleeting and not fully reproduced on social media</w:t>
      </w:r>
    </w:p>
    <w:p w14:paraId="6C6B778C">
      <w:r>
        <w:rPr>
          <w:sz w:val="22"/>
        </w:rPr>
        <w:t>[B] too short to satisfy audiences who travel to see famous musicians</w:t>
      </w:r>
    </w:p>
    <w:p w14:paraId="4BB49320">
      <w:r>
        <w:rPr>
          <w:sz w:val="22"/>
        </w:rPr>
        <w:t>[C] rare because artists refuse to perform their older songs on tour</w:t>
      </w:r>
    </w:p>
    <w:p w14:paraId="0CB3A8C9">
      <w:r>
        <w:rPr>
          <w:sz w:val="22"/>
        </w:rPr>
        <w:t>[D] fragile because phone screens damage the sound quality of live music</w:t>
      </w:r>
    </w:p>
    <w:p w14:paraId="72943A78">
      <w:r>
        <w:rPr>
          <w:sz w:val="22"/>
        </w:rPr>
        <w:t>24.  Paragraph 6 serves to _____.</w:t>
      </w:r>
    </w:p>
    <w:p w14:paraId="771DB644">
      <w:r>
        <w:rPr>
          <w:sz w:val="22"/>
        </w:rPr>
        <w:t>[A] reject musicians' argument by showing that fans cannot enjoy uniqueness</w:t>
      </w:r>
    </w:p>
    <w:p w14:paraId="3F73824C">
      <w:r>
        <w:rPr>
          <w:sz w:val="22"/>
        </w:rPr>
        <w:t>[B] compare phone-free concert policies with ticket resales in secondary markets</w:t>
      </w:r>
    </w:p>
    <w:p w14:paraId="365335DA">
      <w:r>
        <w:rPr>
          <w:sz w:val="22"/>
        </w:rPr>
        <w:t>[C] acknowledge a side effect of scarcity while explaining artists' intentions</w:t>
      </w:r>
    </w:p>
    <w:p w14:paraId="29EC4AE1">
      <w:r>
        <w:rPr>
          <w:sz w:val="22"/>
        </w:rPr>
        <w:t>[D] introduce a new policy that Bob Dylan invented for every concert tour</w:t>
      </w:r>
    </w:p>
    <w:p w14:paraId="59D98316">
      <w:r>
        <w:rPr>
          <w:sz w:val="22"/>
        </w:rPr>
        <w:t>25.  Which of the following would be the best title for the text?</w:t>
      </w:r>
    </w:p>
    <w:p w14:paraId="2C7C51CC">
      <w:r>
        <w:rPr>
          <w:sz w:val="22"/>
        </w:rPr>
        <w:t>[A] Locked Pouches: How Concert Security Became the New Normal</w:t>
      </w:r>
    </w:p>
    <w:p w14:paraId="6EEC0BA4">
      <w:r>
        <w:rPr>
          <w:sz w:val="22"/>
        </w:rPr>
        <w:t>[B] Crowd Control: Why Musicians Want Fans Off Their Phones</w:t>
      </w:r>
    </w:p>
    <w:p w14:paraId="582F5ED7">
      <w:r>
        <w:rPr>
          <w:sz w:val="22"/>
        </w:rPr>
        <w:t>[C] Sea of iPhones: Why Social Media Saves Live Music</w:t>
      </w:r>
    </w:p>
    <w:p w14:paraId="63F4E5AC">
      <w:r>
        <w:rPr>
          <w:sz w:val="22"/>
        </w:rPr>
        <w:t>[D] Old Gigs Forever: Nostalgia Is the Only Reason for Phone Bans</w:t>
      </w:r>
    </w:p>
    <w:p w14:paraId="63D8D3BF">
      <w:pPr>
        <w:jc w:val="center"/>
      </w:pPr>
      <w:r>
        <w:rPr>
          <w:b/>
          <w:sz w:val="26"/>
        </w:rPr>
        <w:t>答案速查</w:t>
      </w:r>
    </w:p>
    <w:p w14:paraId="3D94E335">
      <w:pPr>
        <w:jc w:val="center"/>
      </w:pPr>
      <w:r>
        <w:rPr>
          <w:b/>
          <w:sz w:val="24"/>
        </w:rPr>
        <w:t>21. B    22. D    23. A    24. C    25. B</w:t>
      </w:r>
    </w:p>
    <w:p w14:paraId="2649F35E">
      <w:r>
        <w:rPr>
          <w:b/>
          <w:sz w:val="26"/>
        </w:rPr>
        <w:t>详细解析</w:t>
      </w:r>
    </w:p>
    <w:p w14:paraId="3AA3B723">
      <w:r>
        <w:rPr>
          <w:b/>
          <w:sz w:val="22"/>
        </w:rPr>
        <w:t>21. [B]</w:t>
      </w:r>
    </w:p>
    <w:p w14:paraId="4F47FE6B">
      <w:r>
        <w:rPr>
          <w:b/>
          <w:sz w:val="21"/>
        </w:rPr>
        <w:t>【题型】</w:t>
      </w:r>
      <w:r>
        <w:rPr>
          <w:sz w:val="21"/>
        </w:rPr>
        <w:t>例证题·人物案例引入</w:t>
      </w:r>
    </w:p>
    <w:p w14:paraId="0A69D47B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0CAD9E9F">
      <w:r>
        <w:rPr>
          <w:b/>
          <w:sz w:val="21"/>
        </w:rPr>
        <w:t>【定位】</w:t>
      </w:r>
      <w:r>
        <w:rPr>
          <w:sz w:val="21"/>
        </w:rPr>
        <w:t>Paragraphs 1-2</w:t>
      </w:r>
    </w:p>
    <w:p w14:paraId="5DDFC084">
      <w:r>
        <w:rPr>
          <w:b/>
          <w:sz w:val="21"/>
        </w:rPr>
        <w:t>【解析】</w:t>
      </w:r>
    </w:p>
    <w:p w14:paraId="10018956">
      <w:r>
        <w:rPr>
          <w:sz w:val="21"/>
        </w:rPr>
        <w:t>- 原文（Para.1）：“This machine is killing me,” croons Phoebe Bridgers in “Lost Boys”, her new song.</w:t>
      </w:r>
    </w:p>
    <w:p w14:paraId="7BCDE4EE">
      <w:r>
        <w:rPr>
          <w:sz w:val="21"/>
        </w:rPr>
        <w:t>- 原文（Para.2）：Elsewhere, however, Ms Bridgers has been loud and clear about her feelings towards the gadgets: she has banned phones during her world tour...</w:t>
      </w:r>
    </w:p>
    <w:p w14:paraId="637E67C5">
      <w:r>
        <w:rPr>
          <w:sz w:val="21"/>
        </w:rPr>
        <w:t>- 原文（Para.3）：She is not alone in enforcing such rules. Alicia Keys, Childish Gambino and Jack White have all banned smartphones at their gigs.</w:t>
      </w:r>
    </w:p>
    <w:p w14:paraId="73B33951">
      <w:r>
        <w:rPr>
          <w:b/>
          <w:sz w:val="21"/>
        </w:rPr>
        <w:t>分析：</w:t>
      </w:r>
    </w:p>
    <w:p w14:paraId="71B086F2">
      <w:r>
        <w:rPr>
          <w:b/>
          <w:sz w:val="21"/>
        </w:rPr>
        <w:t>- 选项A（错误）：</w:t>
      </w:r>
      <w:r>
        <w:rPr>
          <w:sz w:val="21"/>
        </w:rPr>
        <w:t>功能偷换陷阱。歌词 ambiguity 只是引入话题，作者没有批评其怀旧或含糊。</w:t>
      </w:r>
    </w:p>
    <w:p w14:paraId="53BE686C">
      <w:r>
        <w:rPr>
          <w:b/>
          <w:sz w:val="21"/>
        </w:rPr>
        <w:t>- 选项B（正确）：</w:t>
      </w:r>
      <w:r>
        <w:rPr>
          <w:sz w:val="21"/>
        </w:rPr>
        <w:t>Bridgers 的歌曲与禁机规则作为具体案例，随后第 3 段扩展到多位音乐家的 phone-free 演出趋势。</w:t>
      </w:r>
    </w:p>
    <w:p w14:paraId="19AD4F90">
      <w:r>
        <w:rPr>
          <w:b/>
          <w:sz w:val="21"/>
        </w:rPr>
        <w:t>- 选项C（错误）：</w:t>
      </w:r>
      <w:r>
        <w:rPr>
          <w:sz w:val="21"/>
        </w:rPr>
        <w:t>对象偷换陷阱。Samsung 只是提供观众拍摄数据的手机厂商，不是针对对象。</w:t>
      </w:r>
    </w:p>
    <w:p w14:paraId="05E61305">
      <w:r>
        <w:rPr>
          <w:b/>
          <w:sz w:val="21"/>
        </w:rPr>
        <w:t>- 选项D（错误）：</w:t>
      </w:r>
      <w:r>
        <w:rPr>
          <w:sz w:val="21"/>
        </w:rPr>
        <w:t>无中生有陷阱。原文讨论场馆规则，没有说在英国拍摄违法。</w:t>
      </w:r>
    </w:p>
    <w:p w14:paraId="58F7C128">
      <w:r>
        <w:rPr>
          <w:b/>
          <w:sz w:val="21"/>
        </w:rPr>
        <w:t>【命题技巧】</w:t>
      </w:r>
    </w:p>
    <w:p w14:paraId="095303CA">
      <w:r>
        <w:rPr>
          <w:sz w:val="21"/>
        </w:rPr>
        <w:t>- 个案到趋势升级：Bridgers 的规则由 She is not alone 扩展为行业现象。</w:t>
      </w:r>
    </w:p>
    <w:p w14:paraId="357399B3">
      <w:r>
        <w:rPr>
          <w:sz w:val="21"/>
        </w:rPr>
        <w:t>- 文化引用功能识别：歌词中的 machine 与智能手机形成软性衔接。</w:t>
      </w:r>
    </w:p>
    <w:p w14:paraId="3179AE81"/>
    <w:p w14:paraId="475BA982">
      <w:r>
        <w:rPr>
          <w:b/>
          <w:sz w:val="22"/>
        </w:rPr>
        <w:t>22. [D]</w:t>
      </w:r>
    </w:p>
    <w:p w14:paraId="0D996FC5">
      <w:r>
        <w:rPr>
          <w:b/>
          <w:sz w:val="21"/>
        </w:rPr>
        <w:t>【题型】</w:t>
      </w:r>
      <w:r>
        <w:rPr>
          <w:sz w:val="21"/>
        </w:rPr>
        <w:t>细节理解题·规则细节识别</w:t>
      </w:r>
    </w:p>
    <w:p w14:paraId="180D3F3A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1AD32A57">
      <w:r>
        <w:rPr>
          <w:b/>
          <w:sz w:val="21"/>
        </w:rPr>
        <w:t>【定位】</w:t>
      </w:r>
      <w:r>
        <w:rPr>
          <w:sz w:val="21"/>
        </w:rPr>
        <w:t>Paragraphs 2-3</w:t>
      </w:r>
    </w:p>
    <w:p w14:paraId="1899408D">
      <w:r>
        <w:rPr>
          <w:b/>
          <w:sz w:val="21"/>
        </w:rPr>
        <w:t>【解析】</w:t>
      </w:r>
    </w:p>
    <w:p w14:paraId="0C7AA0C4">
      <w:r>
        <w:rPr>
          <w:sz w:val="21"/>
        </w:rPr>
        <w:t>- 原文（Para.2）：To gain entry, ticket-holders will have to seal their devices inside pouches that are then magnetically locked for the duration of the gig.</w:t>
      </w:r>
    </w:p>
    <w:p w14:paraId="16B181B8">
      <w:r>
        <w:rPr>
          <w:sz w:val="21"/>
        </w:rPr>
        <w:t>- 原文（Para.3）：Alicia Keys, Childish Gambino and Jack White have all banned smartphones at their gigs.</w:t>
      </w:r>
    </w:p>
    <w:p w14:paraId="47D30FB6">
      <w:r>
        <w:rPr>
          <w:b/>
          <w:sz w:val="21"/>
        </w:rPr>
        <w:t>分析：</w:t>
      </w:r>
    </w:p>
    <w:p w14:paraId="05619092">
      <w:r>
        <w:rPr>
          <w:b/>
          <w:sz w:val="21"/>
        </w:rPr>
        <w:t>- 选项A（错误）：</w:t>
      </w:r>
      <w:r>
        <w:rPr>
          <w:sz w:val="21"/>
        </w:rPr>
        <w:t>方式偷换陷阱。设备被锁进袋中随身携带，不是交给安保保管。</w:t>
      </w:r>
    </w:p>
    <w:p w14:paraId="12B5F562">
      <w:r>
        <w:rPr>
          <w:b/>
          <w:sz w:val="21"/>
        </w:rPr>
        <w:t>- 选项B（错误）：</w:t>
      </w:r>
      <w:r>
        <w:rPr>
          <w:sz w:val="21"/>
        </w:rPr>
        <w:t>无中生有陷阱。原文没有规定拍摄即离场。</w:t>
      </w:r>
    </w:p>
    <w:p w14:paraId="1C87F482">
      <w:r>
        <w:rPr>
          <w:b/>
          <w:sz w:val="21"/>
        </w:rPr>
        <w:t>- 选项C（错误）：</w:t>
      </w:r>
      <w:r>
        <w:rPr>
          <w:sz w:val="21"/>
        </w:rPr>
        <w:t>细节扩大陷阱。 disposable cameras 只是 Harry Styles 一场演出的做法，不是普遍要求。</w:t>
      </w:r>
    </w:p>
    <w:p w14:paraId="0C25482E">
      <w:r>
        <w:rPr>
          <w:b/>
          <w:sz w:val="21"/>
        </w:rPr>
        <w:t>- 选项D（正确）：</w:t>
      </w:r>
      <w:r>
        <w:rPr>
          <w:sz w:val="21"/>
        </w:rPr>
        <w:t>seal...inside pouches、magnetically locked 和 for the duration 直接说明设备全程锁在袋中。</w:t>
      </w:r>
    </w:p>
    <w:p w14:paraId="54A2D50B">
      <w:r>
        <w:rPr>
          <w:b/>
          <w:sz w:val="21"/>
        </w:rPr>
        <w:t>【命题技巧】</w:t>
      </w:r>
    </w:p>
    <w:p w14:paraId="1B7DC387">
      <w:r>
        <w:rPr>
          <w:sz w:val="21"/>
        </w:rPr>
        <w:t>- 流程细节还原：seal、lock、duration 构成规则链条。</w:t>
      </w:r>
    </w:p>
    <w:p w14:paraId="61693AEF">
      <w:r>
        <w:rPr>
          <w:sz w:val="21"/>
        </w:rPr>
        <w:t>- 个例与惯例区分：Harry Styles 的相机赠品不能推广到所有演出。</w:t>
      </w:r>
    </w:p>
    <w:p w14:paraId="524A28E0"/>
    <w:p w14:paraId="6F6A2782">
      <w:r>
        <w:rPr>
          <w:b/>
          <w:sz w:val="22"/>
        </w:rPr>
        <w:t>23. [A]</w:t>
      </w:r>
    </w:p>
    <w:p w14:paraId="3E6D1A1A">
      <w:r>
        <w:rPr>
          <w:b/>
          <w:sz w:val="21"/>
        </w:rPr>
        <w:t>【题型】</w:t>
      </w:r>
      <w:r>
        <w:rPr>
          <w:sz w:val="21"/>
        </w:rPr>
        <w:t>词义猜测题·形容词语境理解</w:t>
      </w:r>
    </w:p>
    <w:p w14:paraId="4DC7C938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176BF54B">
      <w:r>
        <w:rPr>
          <w:b/>
          <w:sz w:val="21"/>
        </w:rPr>
        <w:t>【定位】</w:t>
      </w:r>
      <w:r>
        <w:rPr>
          <w:sz w:val="21"/>
        </w:rPr>
        <w:t>Paragraph 4</w:t>
      </w:r>
    </w:p>
    <w:p w14:paraId="66FEE0C0">
      <w:r>
        <w:rPr>
          <w:b/>
          <w:sz w:val="21"/>
        </w:rPr>
        <w:t>【解析】</w:t>
      </w:r>
    </w:p>
    <w:p w14:paraId="1F93F9A1">
      <w:r>
        <w:rPr>
          <w:sz w:val="21"/>
        </w:rPr>
        <w:t>- 原文（Para.4）：But the anti-tech trend is not just a yearning for simpler times. Rather, the hope is that fans will get more out of the live-music experience.</w:t>
      </w:r>
    </w:p>
    <w:p w14:paraId="17A74A01">
      <w:r>
        <w:rPr>
          <w:sz w:val="21"/>
        </w:rPr>
        <w:t>- 原文（Para.4）：The idea is that it is all the more special for being ephemeral.</w:t>
      </w:r>
    </w:p>
    <w:p w14:paraId="37E0BDD6">
      <w:r>
        <w:rPr>
          <w:b/>
          <w:sz w:val="21"/>
        </w:rPr>
        <w:t>分析：</w:t>
      </w:r>
    </w:p>
    <w:p w14:paraId="2F1868B0">
      <w:r>
        <w:rPr>
          <w:b/>
          <w:sz w:val="21"/>
        </w:rPr>
        <w:t>- 选项A（正确）：</w:t>
      </w:r>
      <w:r>
        <w:rPr>
          <w:sz w:val="21"/>
        </w:rPr>
        <w:t>ephemeral 指短暂易逝。上一句说希望观众从现场音乐体验中获得更多，因此其含义是短暂性本身让现场更特别。</w:t>
      </w:r>
    </w:p>
    <w:p w14:paraId="5BE9C206">
      <w:r>
        <w:rPr>
          <w:b/>
          <w:sz w:val="21"/>
        </w:rPr>
        <w:t>- 选项B（错误）：</w:t>
      </w:r>
      <w:r>
        <w:rPr>
          <w:sz w:val="21"/>
        </w:rPr>
        <w:t>贬义偷换陷阱。原文强调 special，不是抱怨演出太短。</w:t>
      </w:r>
    </w:p>
    <w:p w14:paraId="19CAA465">
      <w:r>
        <w:rPr>
          <w:b/>
          <w:sz w:val="21"/>
        </w:rPr>
        <w:t>- 选项C（错误）：</w:t>
      </w:r>
      <w:r>
        <w:rPr>
          <w:sz w:val="21"/>
        </w:rPr>
        <w:t>细节嫁接陷阱。Paul McCartney 提到 old gig，但与拒演老歌无关。</w:t>
      </w:r>
    </w:p>
    <w:p w14:paraId="1A041B4B">
      <w:r>
        <w:rPr>
          <w:b/>
          <w:sz w:val="21"/>
        </w:rPr>
        <w:t>- 选项D（错误）：</w:t>
      </w:r>
      <w:r>
        <w:rPr>
          <w:sz w:val="21"/>
        </w:rPr>
        <w:t>因果编造陷阱。原文没有说屏幕损害音质。</w:t>
      </w:r>
    </w:p>
    <w:p w14:paraId="2D97DFC4">
      <w:r>
        <w:rPr>
          <w:b/>
          <w:sz w:val="21"/>
        </w:rPr>
        <w:t>【命题技巧】</w:t>
      </w:r>
    </w:p>
    <w:p w14:paraId="0F3562ED">
      <w:r>
        <w:rPr>
          <w:sz w:val="21"/>
        </w:rPr>
        <w:t>- 上下文情感定位：special 与 more out of...experience 提示正面意义。</w:t>
      </w:r>
    </w:p>
    <w:p w14:paraId="7B3B7EF6">
      <w:r>
        <w:rPr>
          <w:sz w:val="21"/>
        </w:rPr>
        <w:t>- 熟词僻义排除：不能把 ephemeral 理解为物理脆弱。</w:t>
      </w:r>
    </w:p>
    <w:p w14:paraId="0F8DE7F3"/>
    <w:p w14:paraId="31F4C437">
      <w:r>
        <w:rPr>
          <w:b/>
          <w:sz w:val="22"/>
        </w:rPr>
        <w:t>24. [C]</w:t>
      </w:r>
    </w:p>
    <w:p w14:paraId="0803D19B">
      <w:r>
        <w:rPr>
          <w:b/>
          <w:sz w:val="21"/>
        </w:rPr>
        <w:t>【题型】</w:t>
      </w:r>
      <w:r>
        <w:rPr>
          <w:sz w:val="21"/>
        </w:rPr>
        <w:t>篇章结构题·让步与解释功能</w:t>
      </w:r>
    </w:p>
    <w:p w14:paraId="45BB038F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4180C5F6">
      <w:r>
        <w:rPr>
          <w:b/>
          <w:sz w:val="21"/>
        </w:rPr>
        <w:t>【定位】</w:t>
      </w:r>
      <w:r>
        <w:rPr>
          <w:sz w:val="21"/>
        </w:rPr>
        <w:t>Paragraph 6</w:t>
      </w:r>
    </w:p>
    <w:p w14:paraId="1FA34216">
      <w:r>
        <w:rPr>
          <w:b/>
          <w:sz w:val="21"/>
        </w:rPr>
        <w:t>【解析】</w:t>
      </w:r>
    </w:p>
    <w:p w14:paraId="2F12D108">
      <w:r>
        <w:rPr>
          <w:sz w:val="21"/>
        </w:rPr>
        <w:t>- 原文（Para.6）：The effect is scarcity—the only way to experience the show is to be there in person—and that may only heighten fans’ fear of missing out.</w:t>
      </w:r>
    </w:p>
    <w:p w14:paraId="00771A49">
      <w:r>
        <w:rPr>
          <w:sz w:val="21"/>
        </w:rPr>
        <w:t>- 原文（Para.6）：Musicians have argued that the exclusivity is part of the point. Mr Dylan has said that the fact his performances will be “device-free” will “make the occasion even more unique”.</w:t>
      </w:r>
    </w:p>
    <w:p w14:paraId="2E68679F">
      <w:r>
        <w:rPr>
          <w:b/>
          <w:sz w:val="21"/>
        </w:rPr>
        <w:t>分析：</w:t>
      </w:r>
    </w:p>
    <w:p w14:paraId="57D2494D">
      <w:r>
        <w:rPr>
          <w:b/>
          <w:sz w:val="21"/>
        </w:rPr>
        <w:t>- 选项A（错误）：</w:t>
      </w:r>
      <w:r>
        <w:rPr>
          <w:sz w:val="21"/>
        </w:rPr>
        <w:t>反向功能陷阱。该段先承认 FOMO 副作用，再解释 exclusivity 是音乐家的意图，并未否定他们的主张。</w:t>
      </w:r>
    </w:p>
    <w:p w14:paraId="73BC749F">
      <w:r>
        <w:rPr>
          <w:b/>
          <w:sz w:val="21"/>
        </w:rPr>
        <w:t>- 选项B（错误）：</w:t>
      </w:r>
      <w:r>
        <w:rPr>
          <w:sz w:val="21"/>
        </w:rPr>
        <w:t>无中生有陷阱。scarcity 指现场体验的唯一性，不是二级市场票务比较。</w:t>
      </w:r>
    </w:p>
    <w:p w14:paraId="7C4A10E6">
      <w:r>
        <w:rPr>
          <w:b/>
          <w:sz w:val="21"/>
        </w:rPr>
        <w:t>- 选项C（正确）：</w:t>
      </w:r>
      <w:r>
        <w:rPr>
          <w:sz w:val="21"/>
        </w:rPr>
        <w:t>段落前半承认稀缺可能加剧错失恐惧，后半用 musicians、part of the point 和 Dylan 说明这种排他性是有意设计。</w:t>
      </w:r>
    </w:p>
    <w:p w14:paraId="369F9382">
      <w:r>
        <w:rPr>
          <w:b/>
          <w:sz w:val="21"/>
        </w:rPr>
        <w:t>- 选项D（错误）：</w:t>
      </w:r>
      <w:r>
        <w:rPr>
          <w:sz w:val="21"/>
        </w:rPr>
        <w:t>来源扩大陷阱。Dylan 只是引用自己的巡演，不是发明适用于所有巡演的政策。</w:t>
      </w:r>
    </w:p>
    <w:p w14:paraId="2C9F5447">
      <w:r>
        <w:rPr>
          <w:b/>
          <w:sz w:val="21"/>
        </w:rPr>
        <w:t>【命题技巧】</w:t>
      </w:r>
    </w:p>
    <w:p w14:paraId="30322F15">
      <w:r>
        <w:rPr>
          <w:sz w:val="21"/>
        </w:rPr>
        <w:t>- 让步-解释结构：scarcity/FOMO 与 part of the point 构成双层层级。</w:t>
      </w:r>
    </w:p>
    <w:p w14:paraId="6F92B755">
      <w:r>
        <w:rPr>
          <w:sz w:val="21"/>
        </w:rPr>
        <w:t>- 段落功能优先：选项必须说明段落做什么，而非复述某个人名。</w:t>
      </w:r>
    </w:p>
    <w:p w14:paraId="04DE094E"/>
    <w:p w14:paraId="27565A98">
      <w:r>
        <w:rPr>
          <w:b/>
          <w:sz w:val="22"/>
        </w:rPr>
        <w:t>25. [B]</w:t>
      </w:r>
    </w:p>
    <w:p w14:paraId="2B571739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67A3E1E1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13184C4D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07A7075A">
      <w:r>
        <w:rPr>
          <w:b/>
          <w:sz w:val="21"/>
        </w:rPr>
        <w:t>【解析】</w:t>
      </w:r>
    </w:p>
    <w:p w14:paraId="134333FC">
      <w:r>
        <w:rPr>
          <w:sz w:val="21"/>
        </w:rPr>
        <w:t>- 原文（Para.4）：But the anti-tech trend is not just a yearning for simpler times. Rather, the hope is that fans will get more out of the live-music experience.</w:t>
      </w:r>
    </w:p>
    <w:p w14:paraId="01CF83EC">
      <w:r>
        <w:rPr>
          <w:sz w:val="21"/>
        </w:rPr>
        <w:t>- 原文（Para.5）：Artists aver that concerts should be appreciated in the moment, not videoed for social media.</w:t>
      </w:r>
    </w:p>
    <w:p w14:paraId="593E2E58">
      <w:r>
        <w:rPr>
          <w:sz w:val="21"/>
        </w:rPr>
        <w:t>- 原文（Para.7）：Music is meant to connect the performer and the listener. Artists have said that they hate looking out at a sea of iPhones rather than smiling faces.</w:t>
      </w:r>
    </w:p>
    <w:p w14:paraId="74776E0B">
      <w:r>
        <w:rPr>
          <w:b/>
          <w:sz w:val="21"/>
        </w:rPr>
        <w:t>分析：</w:t>
      </w:r>
    </w:p>
    <w:p w14:paraId="7E49D3A3">
      <w:r>
        <w:rPr>
          <w:b/>
          <w:sz w:val="21"/>
        </w:rPr>
        <w:t>- 选项A（错误）：</w:t>
      </w:r>
      <w:r>
        <w:rPr>
          <w:sz w:val="21"/>
        </w:rPr>
        <w:t>细节偏移陷阱。锁袋是执行方式，文章核心是音乐家为何要禁手机及其体验诉求。</w:t>
      </w:r>
    </w:p>
    <w:p w14:paraId="32AB94E8">
      <w:r>
        <w:rPr>
          <w:b/>
          <w:sz w:val="21"/>
        </w:rPr>
        <w:t>- 选项B（正确）：</w:t>
      </w:r>
      <w:r>
        <w:rPr>
          <w:sz w:val="21"/>
        </w:rPr>
        <w:t>Crowd Control 呼应原文标题，Musicians、Fans、Phones 覆盖规则、原因、稀缺效应和表演者-观众连接。</w:t>
      </w:r>
    </w:p>
    <w:p w14:paraId="4EB80023">
      <w:r>
        <w:rPr>
          <w:b/>
          <w:sz w:val="21"/>
        </w:rPr>
        <w:t>- 选项C（错误）：</w:t>
      </w:r>
      <w:r>
        <w:rPr>
          <w:sz w:val="21"/>
        </w:rPr>
        <w:t>反向主旨陷阱。社交媒体拍摄被认为削弱在场体验，不是拯救现场音乐。</w:t>
      </w:r>
    </w:p>
    <w:p w14:paraId="20F92CA1">
      <w:r>
        <w:rPr>
          <w:b/>
          <w:sz w:val="21"/>
        </w:rPr>
        <w:t>- 选项D（错误）：</w:t>
      </w:r>
      <w:r>
        <w:rPr>
          <w:sz w:val="21"/>
        </w:rPr>
        <w:t>单一原因陷阱。第 4 段明确说 not just a yearning for simpler times。</w:t>
      </w:r>
    </w:p>
    <w:p w14:paraId="5B1EA1D1">
      <w:r>
        <w:rPr>
          <w:b/>
          <w:sz w:val="21"/>
        </w:rPr>
        <w:t>【命题技巧】</w:t>
      </w:r>
    </w:p>
    <w:p w14:paraId="24F47B1E">
      <w:r>
        <w:rPr>
          <w:sz w:val="21"/>
        </w:rPr>
        <w:t>- 现象-原因-价值整合：标题需覆盖禁机现象与艺术家的体验理由。</w:t>
      </w:r>
    </w:p>
    <w:p w14:paraId="23980556">
      <w:pPr>
        <w:rPr>
          <w:sz w:val="21"/>
        </w:rPr>
      </w:pPr>
      <w:r>
        <w:rPr>
          <w:sz w:val="21"/>
        </w:rPr>
        <w:t>- 排除单一动机：怀旧、稀缺、连接感是多线理由。</w:t>
      </w:r>
    </w:p>
    <w:p w14:paraId="7DFFEA54">
      <w:pPr>
        <w:rPr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5196634C"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7BA5455D">
      <w:pPr>
        <w:rPr>
          <w:sz w:val="21"/>
        </w:rPr>
      </w:pPr>
      <w:bookmarkStart w:id="0" w:name="_GoBack"/>
      <w:bookmarkEnd w:id="0"/>
    </w:p>
    <w:p w14:paraId="1F46E0E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D8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1901</Words>
  <Characters>4564</Characters>
  <Lines>0</Lines>
  <Paragraphs>0</Paragraphs>
  <TotalTime>0</TotalTime>
  <ScaleCrop>false</ScaleCrop>
  <LinksUpToDate>false</LinksUpToDate>
  <CharactersWithSpaces>5236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2026-09-22T02:42:09Z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A3F0B9EEB2C94D398A4B02E7331DB1E4_12</vt:lpwstr>
  </property>
</Properties>
</file>