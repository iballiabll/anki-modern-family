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9FE00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13D7372A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In one case a woman was shocked when the AI scribe’s summary of her conversation wrongly said she had demyelination – serious nerve damage that can lead to multiple sclerosis. It was only when the patient, an NHS health professional,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AI tool’s record of the result of her MRI scan that the hospital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it to what it should have been – “null demyelination”. “This was eventually corrected but it was a very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experience to be given an incorrect diagnosis because of AI and then be told it’s a typo,” said the woman, who asked not to be named.</w:t>
      </w:r>
    </w:p>
    <w:p w14:paraId="376CAE67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Healthwatch England has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case and other mistakes by AI scribes to show that the technology, which the NHS is introducing, is a potential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to patients’ safety. Unless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, errors could end up in patients’ medical records and affect their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>, it said.</w:t>
      </w:r>
    </w:p>
    <w:p w14:paraId="607C11E8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In another case an AI scribe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drug the GP had prescribed with a different one of a similar name – a blunder which, again, the patient, not the doctor,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2F160C18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On another occasion an AI-generated summary letter did not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that the hospital consultant had told the patient to seek a repeat prescription from their GP for their migraine, which could have left them unable to get their medication.</w:t>
      </w:r>
    </w:p>
    <w:p w14:paraId="5A7085B0">
      <w:pPr>
        <w:spacing w:after="40" w:line="360" w:lineRule="auto"/>
      </w:pPr>
    </w:p>
    <w:p w14:paraId="4AFFE270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2716523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accepted    [B] queried    [C] copied    [D] ignored    </w:t>
      </w:r>
    </w:p>
    <w:p w14:paraId="68B3CD4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deleted    [B] delayed    [C] corrected    [D] published    </w:t>
      </w:r>
    </w:p>
    <w:p w14:paraId="531026D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traumatising    [B] rewarding    [C] confusing    [D] boring    </w:t>
      </w:r>
    </w:p>
    <w:p w14:paraId="359B9DB3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hidden    [B] exaggerated    [C] highlighted    [D] dismissed    </w:t>
      </w:r>
    </w:p>
    <w:p w14:paraId="5CB2FC1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benefit    [B] threat    [C] substitute    [D] barrier    </w:t>
      </w:r>
    </w:p>
    <w:p w14:paraId="205C0F1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ignored    [B] corrected    [C] deleted    [D] detected    </w:t>
      </w:r>
    </w:p>
    <w:p w14:paraId="4FB47145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care    [B] careers    [C] privacy    [D] reputation    </w:t>
      </w:r>
    </w:p>
    <w:p w14:paraId="288C6715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replaced    [B] translated    [C] compared    [D] confused    </w:t>
      </w:r>
    </w:p>
    <w:p w14:paraId="77A49F65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overlooked    [B] denied    [C] identified    [D] corrected    </w:t>
      </w:r>
    </w:p>
    <w:p w14:paraId="1E923362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deny    [B] say    [C] prove    [D] question    </w:t>
      </w:r>
    </w:p>
    <w:p w14:paraId="21DC9955">
      <w:r>
        <w:br w:type="page"/>
      </w:r>
    </w:p>
    <w:p w14:paraId="7A2089F1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48B388BC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C    13. A    14. C    15. B    16. D    17. A    18. D    19. C    20. B</w:t>
      </w:r>
    </w:p>
    <w:p w14:paraId="002436EB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0A8F75C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(queried)</w:t>
      </w:r>
    </w:p>
    <w:p w14:paraId="5E81243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【题型】动词辨析·语境语义</w:t>
      </w:r>
    </w:p>
    <w:p w14:paraId="5FFD64E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1AAD84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29C4C1F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28C9DD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accepted（接受）：接受错误记录就无法触发后文医院更正。逻辑方向干扰。</w:t>
      </w:r>
    </w:p>
    <w:p w14:paraId="6C61A8C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queried（质疑、询问）：queried the AI tool’s record 表示患者对 AI 记录提出疑问。正确答案。</w:t>
      </w:r>
    </w:p>
    <w:p w14:paraId="0C47EC2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copied（复制）：复制记录不能发现错误。语义场干扰。</w:t>
      </w:r>
    </w:p>
    <w:p w14:paraId="096AD4B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ignored（忽视）：与后发现错误的方向相反。逻辑方向干扰。</w:t>
      </w:r>
    </w:p>
    <w:p w14:paraId="6D12DDA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4EE852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C (corrected)</w:t>
      </w:r>
    </w:p>
    <w:p w14:paraId="66681A3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【题型】动词辨析·结果动作</w:t>
      </w:r>
    </w:p>
    <w:p w14:paraId="256118D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431F49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293878B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7FE26C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deleted（删除）：医院不是删除记录，而是改为正确结果。语义场干扰。</w:t>
      </w:r>
    </w:p>
    <w:p w14:paraId="438B3F7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delayed（延误）：未涉及时间延误。语义场干扰。</w:t>
      </w:r>
    </w:p>
    <w:p w14:paraId="6C3BDF3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corrected（更正）：corrected it to what it should have been 表示把它改成应有内容。正确答案。</w:t>
      </w:r>
    </w:p>
    <w:p w14:paraId="0FD896A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published（发布）：发布会扩大错误影响。逻辑方向干扰。</w:t>
      </w:r>
    </w:p>
    <w:p w14:paraId="779D828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992D58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(traumatising)</w:t>
      </w:r>
    </w:p>
    <w:p w14:paraId="366B2DC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【题型】形容词辨析·情感色彩</w:t>
      </w:r>
    </w:p>
    <w:p w14:paraId="2F8F59C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77D111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7D618D5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ADCF2B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traumatising（令人痛苦的）：被 AI 误诊为严重神经损伤，患者称之为 traumatising experience。正确答案。</w:t>
      </w:r>
    </w:p>
    <w:p w14:paraId="2961421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rewarding（有益的）：感情色彩相反。逻辑方向干扰。</w:t>
      </w:r>
    </w:p>
    <w:p w14:paraId="571FE4E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confusing（令人困惑的）：局部可通，但程度不足，不能体现误诊带来的心理冲击。程度差异干扰。</w:t>
      </w:r>
    </w:p>
    <w:p w14:paraId="5B245AF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boring（无聊的）：语义过轻。程度差异干扰。</w:t>
      </w:r>
    </w:p>
    <w:p w14:paraId="5A6401F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1EA7FB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C (highlighted)</w:t>
      </w:r>
    </w:p>
    <w:p w14:paraId="29CFD90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【题型】动词辨析·报告行为</w:t>
      </w:r>
    </w:p>
    <w:p w14:paraId="48AA52E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E278B6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58F4012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C37CA4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hidden（隐藏）：患者权益机构是要公开案例。逻辑方向干扰。</w:t>
      </w:r>
    </w:p>
    <w:p w14:paraId="45748CE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exaggerated（夸大）：文段列举真实错误，不是夸大。感情色彩干扰。</w:t>
      </w:r>
    </w:p>
    <w:p w14:paraId="182339F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highlighted（强调、引起注意）：highlighted the case 表示突出展示该案例。正确答案。</w:t>
      </w:r>
    </w:p>
    <w:p w14:paraId="41095C9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dismissed（不予理会）：与警示目的相反。逻辑方向干扰。</w:t>
      </w:r>
    </w:p>
    <w:p w14:paraId="6B4923F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D84065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(threat)</w:t>
      </w:r>
    </w:p>
    <w:p w14:paraId="79B22FD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【题型】名词辨析·风险语义</w:t>
      </w:r>
    </w:p>
    <w:p w14:paraId="409EBB8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308F64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434898F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163FC8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benefit（益处）：与错误和风险语境相反。逻辑方向干扰。</w:t>
      </w:r>
    </w:p>
    <w:p w14:paraId="18253DD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threat（威胁）：a potential threat to patients’ safety 表示对病人安全的潜在威胁。正确答案。</w:t>
      </w:r>
    </w:p>
    <w:p w14:paraId="284AB2F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substitute（替代品）：文中未说 AI 取代现有系统。语义场干扰。</w:t>
      </w:r>
    </w:p>
    <w:p w14:paraId="46EE81D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barrier（障碍）：可指推广阻力，但此处是安全风险。语义场干扰。</w:t>
      </w:r>
    </w:p>
    <w:p w14:paraId="3747B5E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372622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D (detected)</w:t>
      </w:r>
    </w:p>
    <w:p w14:paraId="51515D5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【题型】动词辨析·条件关系</w:t>
      </w:r>
    </w:p>
    <w:p w14:paraId="5358CE6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995988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081AD32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A0F73F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ignored（忽视）：Unless ignored 会让错误更可能进入记录，逻辑不合。逻辑方向干扰。</w:t>
      </w:r>
    </w:p>
    <w:p w14:paraId="1DD72CC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corrected（更正）：语义接近，但 errors could end up 的前提是未被及时发现。近义干扰。</w:t>
      </w:r>
    </w:p>
    <w:p w14:paraId="024C1AE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deleted（删除）：删除错误不是此句条件重点。语义场干扰。</w:t>
      </w:r>
    </w:p>
    <w:p w14:paraId="70E4CD7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detected（发现）：Unless detected 表示除非被发现，否则错误可能留在病历中。正确答案。</w:t>
      </w:r>
    </w:p>
    <w:p w14:paraId="168C0CC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53A175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(care)</w:t>
      </w:r>
    </w:p>
    <w:p w14:paraId="5E6AA47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【题型】名词辨析·医疗语境</w:t>
      </w:r>
    </w:p>
    <w:p w14:paraId="5E9B543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93AB3E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2199E16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45240F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care（治疗、照护）：errors... affect their care 指错误影响患者后续治疗。正确答案。</w:t>
      </w:r>
    </w:p>
    <w:p w14:paraId="5433AE4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careers（职业）：患者个人治疗场景不是职业发展。形近干扰。</w:t>
      </w:r>
    </w:p>
    <w:p w14:paraId="3461243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privacy（隐私）：文中主要风险是诊疗错误，不是隐私泄露。语义场干扰。</w:t>
      </w:r>
    </w:p>
    <w:p w14:paraId="153687F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reputation（名声）：语义偏离。语义场干扰。</w:t>
      </w:r>
    </w:p>
    <w:p w14:paraId="40ED538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8506A2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D (confused)</w:t>
      </w:r>
    </w:p>
    <w:p w14:paraId="3FC0802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【题型】动词辨析·固定搭配</w:t>
      </w:r>
    </w:p>
    <w:p w14:paraId="7119C01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1D8C82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7487DD4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9D4262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replaced（替换）：replace A with B 是替换，而文中是混淆两个药名。近义干扰。</w:t>
      </w:r>
    </w:p>
    <w:p w14:paraId="0E8600C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translated（翻译）：不涉及语言转换。语义场干扰。</w:t>
      </w:r>
    </w:p>
    <w:p w14:paraId="75820ED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compared（比较）：compared... with 可通，但未体现错误识别。近义干扰。</w:t>
      </w:r>
    </w:p>
    <w:p w14:paraId="358DC1B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confused（混淆）：confused the drug... with a different one 表示把一种药误作另一种药。正确答案。</w:t>
      </w:r>
    </w:p>
    <w:p w14:paraId="2F04939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2787BC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C (identified)</w:t>
      </w:r>
    </w:p>
    <w:p w14:paraId="1766537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【题型】动词辨析·主语行为</w:t>
      </w:r>
    </w:p>
    <w:p w14:paraId="596340D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69452B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7A38559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776A17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overlooked（忽视）：与错误被发现相反。逻辑方向干扰。</w:t>
      </w:r>
    </w:p>
    <w:p w14:paraId="4DD818A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denied（否认）：患者不是否认错误，而是指出错误。语义场干扰。</w:t>
      </w:r>
    </w:p>
    <w:p w14:paraId="0DD4841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identified（识别、发现）：the patient, not the doctor, identified 强调患者而非医生发现错误。正确答案。</w:t>
      </w:r>
    </w:p>
    <w:p w14:paraId="2CF16C9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corrected（更正）：发现错误不等于负责修改记录。近义干扰。</w:t>
      </w:r>
    </w:p>
    <w:p w14:paraId="3DB6D43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971C15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B (say)</w:t>
      </w:r>
    </w:p>
    <w:p w14:paraId="172002B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【题型】动词辨析·信息缺失</w:t>
      </w:r>
    </w:p>
    <w:p w14:paraId="499D923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133D04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第1句</w:t>
      </w:r>
    </w:p>
    <w:p w14:paraId="687FDA2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0522E8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deny（否认）：信件不是否认医嘱，而是遗漏医嘱。语义场干扰。</w:t>
      </w:r>
    </w:p>
    <w:p w14:paraId="3292858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say（说明、写道）：did not say that... 表示信中未说明医生曾告知患者复开处方。正确答案。</w:t>
      </w:r>
    </w:p>
    <w:p w14:paraId="733C8B6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prove（证明）：信息缺失不涉及证明。语义场干扰。</w:t>
      </w:r>
    </w:p>
    <w:p w14:paraId="257FC9EE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question（质疑）：信件没有质疑医嘱。语义场干扰。</w:t>
      </w:r>
    </w:p>
    <w:p w14:paraId="59792EE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218E99AB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3FDCE404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8A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2008</Words>
  <Characters>4211</Characters>
  <Lines>0</Lines>
  <Paragraphs>0</Paragraphs>
  <TotalTime>0</TotalTime>
  <ScaleCrop>false</ScaleCrop>
  <LinksUpToDate>false</LinksUpToDate>
  <CharactersWithSpaces>4970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2026-09-06T13:06:26Z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58EA5A7FDBB14D549EFEE1FD9B2DB75D_12</vt:lpwstr>
  </property>
</Properties>
</file>