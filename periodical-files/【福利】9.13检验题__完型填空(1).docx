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B4A93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6DF0AF4C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From protein to matcha, food fads spread faster than ever. Pigs were once the biggest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whey, a byproduct of cheesemaking. Now farmers can scarcely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it. Demand for whey concentrate, a common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gym shakes, has soared amid the craze for consuming more protein. Dairies have not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up cheese production to match. The price of whey protein thus rose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the three years to June, according to Vesper, a research firm. The great comeback of cottage cheese, which TikTok influencers also recommend for bulking up, has seen a similar shortage.</w:t>
      </w:r>
    </w:p>
    <w:p w14:paraId="3650AAE2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Both cases illustrate a new problem for the food-and-drinks industry. Online trends can build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for ingredients faster than ever before, but farms and factories cannot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production at the same speed. Firms are adapting by learning to anticipate trends and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them out before consumers move on.</w:t>
      </w:r>
    </w:p>
    <w:p w14:paraId="7C22814B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Food fads are hardly new. Pineapples were so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Georgian England that rental shops opened peddling display fruits. Swiss fondue, a hit with Americans in the 1960s and 70s, resulted in millions of cheese-melting pots that now languish in cupboards. Today, though, social media spreads such trends across the world in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43CD771D">
      <w:pPr>
        <w:spacing w:after="40" w:line="360" w:lineRule="auto"/>
      </w:pPr>
    </w:p>
    <w:p w14:paraId="2DA7CE0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3DF2E1FA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producers    [B] suppliers    [C] consumers    [D] regulators    </w:t>
      </w:r>
    </w:p>
    <w:p w14:paraId="7CA8A3C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afford    [B] waste    [C] store    [D] sell    </w:t>
      </w:r>
    </w:p>
    <w:p w14:paraId="4327752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ingredient    [B] replacement    [C] product    [D] brand    </w:t>
      </w:r>
    </w:p>
    <w:p w14:paraId="7460977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slowed    [B] kept    [C] summed    [D] scaled    </w:t>
      </w:r>
    </w:p>
    <w:p w14:paraId="6F55E54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steadily    [B] fivefold    [C] slightly    [D] briefly    </w:t>
      </w:r>
    </w:p>
    <w:p w14:paraId="3B90DE7A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demand    [B] supply    [C] costs    [D] standards    </w:t>
      </w:r>
    </w:p>
    <w:p w14:paraId="0BAAF2A2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reduce    [B] justify    [C] expand    [D] delay    </w:t>
      </w:r>
    </w:p>
    <w:p w14:paraId="138BF3A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wait    [B] ride    [C] rule    [D] try    </w:t>
      </w:r>
    </w:p>
    <w:p w14:paraId="7ABB1B7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ignored    [B] protected    [C] plentiful    [D] coveted    </w:t>
      </w:r>
    </w:p>
    <w:p w14:paraId="48267B72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decades    [B] weeks    [C] seasons    [D] years    </w:t>
      </w:r>
    </w:p>
    <w:p w14:paraId="4A69C4E3">
      <w:r>
        <w:br w:type="page"/>
      </w:r>
    </w:p>
    <w:p w14:paraId="33C89B9A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4442C5EB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C    12. A    13. A    14. D    15. B    16. A    17. C    18. B    19. D    20. B</w:t>
      </w:r>
    </w:p>
    <w:p w14:paraId="71025BD1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4A900BE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C (consumers)</w:t>
      </w:r>
    </w:p>
    <w:p w14:paraId="2E19693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【题型】名词辨析·语义关系</w:t>
      </w:r>
    </w:p>
    <w:p w14:paraId="4359414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233CC5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第1句</w:t>
      </w:r>
    </w:p>
    <w:p w14:paraId="60FE62F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AEFE5A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producers（生产者）：猪不生产乳清。语义场干扰。</w:t>
      </w:r>
    </w:p>
    <w:p w14:paraId="7AF06B1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suppliers（供应者）：猪不是供应方。语义场干扰。</w:t>
      </w:r>
    </w:p>
    <w:p w14:paraId="1B92CA1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consumers（消费者）：pigs were the biggest consumers of whey 指猪曾是乳清的最大消耗者。正确答案。</w:t>
      </w:r>
    </w:p>
    <w:p w14:paraId="573A201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regulators（监管者）：语义无关。语义场干扰。</w:t>
      </w:r>
    </w:p>
    <w:p w14:paraId="11ECA57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36EF21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A (afford)</w:t>
      </w:r>
    </w:p>
    <w:p w14:paraId="109C0D8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【题型】动词辨析·经济压力</w:t>
      </w:r>
    </w:p>
    <w:p w14:paraId="07B43B4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992C18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4F39FE5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4604C8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afford（买得起）：can scarcely afford it 指现在几乎负担不起。正确答案。</w:t>
      </w:r>
    </w:p>
    <w:p w14:paraId="0017EE7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waste（浪费）：语义可通，但不能体现价格上涨带来的成本压力。近义干扰。</w:t>
      </w:r>
    </w:p>
    <w:p w14:paraId="2244B7B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store（储存）：储存不是本句重点。语义场干扰。</w:t>
      </w:r>
    </w:p>
    <w:p w14:paraId="198DF2F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sell（出售）：农民仍可出售，问题是无利可图。逻辑方向干扰。</w:t>
      </w:r>
    </w:p>
    <w:p w14:paraId="62623E7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635F40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(ingredient)</w:t>
      </w:r>
    </w:p>
    <w:p w14:paraId="276EB16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【题型】名词辨析·产品构成</w:t>
      </w:r>
    </w:p>
    <w:p w14:paraId="60BA625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4F1548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6E19A55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FB06C0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ingredient（成分）：common ingredient in gym shakes 指健身饮品中的常见成分。正确答案。</w:t>
      </w:r>
    </w:p>
    <w:p w14:paraId="33419A3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replacement（替代品）：乳清浓缩物不是被替代对象。语义场干扰。</w:t>
      </w:r>
    </w:p>
    <w:p w14:paraId="78738FD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product（产品）：外延过大，不能精确说明它在饮品中的作用。上下义干扰。</w:t>
      </w:r>
    </w:p>
    <w:p w14:paraId="725A848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brand（品牌）：未涉及品牌。语义场干扰。</w:t>
      </w:r>
    </w:p>
    <w:p w14:paraId="4807132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13BC4D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D (scaled)</w:t>
      </w:r>
    </w:p>
    <w:p w14:paraId="4650669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【题型】动词辨析·固定搭配</w:t>
      </w:r>
    </w:p>
    <w:p w14:paraId="7B1B4CA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3404C5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第4句</w:t>
      </w:r>
    </w:p>
    <w:p w14:paraId="65CCC9A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DE1825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slowed（放缓）：scale up 才与 to match 呼应，slow up 不是自然表达。搭配干扰。</w:t>
      </w:r>
    </w:p>
    <w:p w14:paraId="7B92AB9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kept（保持）：kept up cheese production 表示维持产量，但未体现“扩大以满足需求”。程度差异干扰。</w:t>
      </w:r>
    </w:p>
    <w:p w14:paraId="48A6F4A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summed（总结）：summed up 意为“概括”，不合生产语境。形近干扰。</w:t>
      </w:r>
    </w:p>
    <w:p w14:paraId="17D3BBA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scaled（扩大规模）：scaled up cheese production 指扩大奶酪生产。正确答案。</w:t>
      </w:r>
    </w:p>
    <w:p w14:paraId="6F754DD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4F8AEC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(fivefold)</w:t>
      </w:r>
    </w:p>
    <w:p w14:paraId="53174B4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【题型】副词辨析·数字程度</w:t>
      </w:r>
    </w:p>
    <w:p w14:paraId="26915CB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AF95AA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4AC0002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9A080D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steadily（稳定地）：只说明持续，不能对应 fivefold 的幅度。程度差异干扰。</w:t>
      </w:r>
    </w:p>
    <w:p w14:paraId="179CCB1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fivefold（五倍）：rose fivefold 表示涨至五倍。正确答案。</w:t>
      </w:r>
    </w:p>
    <w:p w14:paraId="20F3D86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slightly（略微）：与五倍涨幅矛盾。程度差异干扰。</w:t>
      </w:r>
    </w:p>
    <w:p w14:paraId="7D09540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briefly（短暂地）：与三年时间段不符。时间关系干扰。</w:t>
      </w:r>
    </w:p>
    <w:p w14:paraId="7123209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65EC91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A (demand)</w:t>
      </w:r>
    </w:p>
    <w:p w14:paraId="2E2AF38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【题型】名词辨析·市场语义</w:t>
      </w:r>
    </w:p>
    <w:p w14:paraId="1F7902A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7429DA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7ECFA7C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652FBF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demand（需求）：build demand for ingredients 指制造对原料的需求。正确答案。</w:t>
      </w:r>
    </w:p>
    <w:p w14:paraId="6D84329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supply（供应）：后文说供应无法同步扩大，在线趋势先推高需求。逻辑方向干扰。</w:t>
      </w:r>
    </w:p>
    <w:p w14:paraId="7401D04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costs（成本）：需求激增是成本上升的前因。因果关系干扰。</w:t>
      </w:r>
    </w:p>
    <w:p w14:paraId="29904B3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standards（标准）：未涉及质量标准。语义场干扰。</w:t>
      </w:r>
    </w:p>
    <w:p w14:paraId="7F70206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D41749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C (expand)</w:t>
      </w:r>
    </w:p>
    <w:p w14:paraId="3AE7E62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【题型】动词辨析·产能语义</w:t>
      </w:r>
    </w:p>
    <w:p w14:paraId="0EE350B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692868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13C3D4F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839817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reduce（减少）：与需求更快增长、供应需追赶的逻辑相反。逻辑方向干扰。</w:t>
      </w:r>
    </w:p>
    <w:p w14:paraId="3CDC53B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justify（证明合理）：不是论证生产合理性。语义场干扰。</w:t>
      </w:r>
    </w:p>
    <w:p w14:paraId="72869D0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expand（扩大）：cannot expand production at the same speed 指无法同速扩大生产。正确答案。</w:t>
      </w:r>
    </w:p>
    <w:p w14:paraId="3BC4B1D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delay（推迟）：推迟会进一步落后，不是“无法同速”的准确表述。近义干扰。</w:t>
      </w:r>
    </w:p>
    <w:p w14:paraId="67C9007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263256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B (ride)</w:t>
      </w:r>
    </w:p>
    <w:p w14:paraId="522E994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【题型】动词辨析·固定搭配</w:t>
      </w:r>
    </w:p>
    <w:p w14:paraId="5A2E1C4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2A2B27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31ACD61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70027B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wait（等待）：wait them out 可指等风潮过去，但原文强调顺势利用。近义干扰。</w:t>
      </w:r>
    </w:p>
    <w:p w14:paraId="57273F1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ride（乘势利用）：ride them out 表示驾驭并度过风潮。正确答案。</w:t>
      </w:r>
    </w:p>
    <w:p w14:paraId="0B9449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rule（统治）：rule out 指“排除”，与 them out 拆开使用不自然。形近干扰。</w:t>
      </w:r>
    </w:p>
    <w:p w14:paraId="6F52183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try（尝试）：try them out 意为试用，不表示应对潮流。搭配干扰。</w:t>
      </w:r>
    </w:p>
    <w:p w14:paraId="3B12BC9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C2ED99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D (coveted)</w:t>
      </w:r>
    </w:p>
    <w:p w14:paraId="29A3385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【题型】形容词辨析·历史语境</w:t>
      </w:r>
    </w:p>
    <w:p w14:paraId="6DA08CD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2CCE94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1F2D599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E0C032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ignored（被忽视）：被忽视不会催生出租店。逻辑方向干扰。</w:t>
      </w:r>
    </w:p>
    <w:p w14:paraId="42C67CE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protected（被保护的）：保护措施不是出租展示水果。语义场干扰。</w:t>
      </w:r>
    </w:p>
    <w:p w14:paraId="64481D0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plentiful（充足的）：充足会降低稀有性。逻辑方向干扰。</w:t>
      </w:r>
    </w:p>
    <w:p w14:paraId="22405DD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coveted（令人向往的、被珍视的）：so coveted that rental shops opened... 表示菠萝珍贵到出现出租店。正确答案。</w:t>
      </w:r>
    </w:p>
    <w:p w14:paraId="0C1937C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B44BBD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B (weeks)</w:t>
      </w:r>
    </w:p>
    <w:p w14:paraId="342851F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【题型】名词辨析·速度语义</w:t>
      </w:r>
    </w:p>
    <w:p w14:paraId="0DADEF9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183C0E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49DD7EE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B580AF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decades（几十年）：与 faster than ever 的现代传播速度矛盾。程度差异干扰。</w:t>
      </w:r>
    </w:p>
    <w:p w14:paraId="3F07F52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weeks（几周）：spreads such trends across the world in weeks 指几周内传遍全球。正确答案。</w:t>
      </w:r>
    </w:p>
    <w:p w14:paraId="7766FDA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seasons（季节）：季节周期太慢且不精确。程度差异干扰。</w:t>
      </w:r>
    </w:p>
    <w:p w14:paraId="46B3A2EA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years（几年）：与社媒加速传播的对比不符。程度差异干扰。</w:t>
      </w:r>
    </w:p>
    <w:p w14:paraId="077A95CD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0E01A074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6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1965</Words>
  <Characters>4085</Characters>
  <Lines>0</Lines>
  <Paragraphs>0</Paragraphs>
  <TotalTime>0</TotalTime>
  <ScaleCrop>false</ScaleCrop>
  <LinksUpToDate>false</LinksUpToDate>
  <CharactersWithSpaces>4834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2026-09-08T12:01:28Z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31969ABB764A4EC5A2FC74D3A38D3025_12</vt:lpwstr>
  </property>
</Properties>
</file>