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B1F55">
      <w:pPr>
        <w:spacing w:after="200" w:line="360" w:lineRule="auto"/>
      </w:pPr>
      <w:r>
        <w:rPr>
          <w:rFonts w:ascii="Times New Roman" w:hAnsi="Times New Roman" w:eastAsia="宋体"/>
          <w:b w:val="0"/>
          <w:i/>
          <w:color w:val="444444"/>
          <w:sz w:val="20"/>
        </w:rPr>
        <w:t>Directions: Read the following text. Choose the best word(s) for each numbered blank and mark A, B, C or D on the ANSWER SHEET. (10 points)</w:t>
      </w:r>
    </w:p>
    <w:p w14:paraId="54C51290">
      <w:pPr>
        <w:spacing w:after="16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There is, however, a second clue. Lots of dinosaurs had stones, known as gastroliths, in their stomachs. These are assumed to have </w:t>
      </w:r>
      <w:r>
        <w:rPr>
          <w:rFonts w:ascii="Times New Roman" w:hAnsi="Times New Roman" w:eastAsia="宋体"/>
          <w:b/>
          <w:i w:val="0"/>
          <w:sz w:val="22"/>
        </w:rPr>
        <w:t>____【11】____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with digestion, and thus have their own tales to tell. Modern birds and crocodilians often have gastroliths, too.</w:t>
      </w:r>
    </w:p>
    <w:p w14:paraId="25E9BA33">
      <w:pPr>
        <w:spacing w:after="16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Takasaki Ryuji at Okayama University of Science decided to </w:t>
      </w:r>
      <w:r>
        <w:rPr>
          <w:rFonts w:ascii="Times New Roman" w:hAnsi="Times New Roman" w:eastAsia="宋体"/>
          <w:b/>
          <w:i w:val="0"/>
          <w:sz w:val="22"/>
        </w:rPr>
        <w:t>____【12】____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. In a study published in Paleobiology, he and his colleagues </w:t>
      </w:r>
      <w:r>
        <w:rPr>
          <w:rFonts w:ascii="Times New Roman" w:hAnsi="Times New Roman" w:eastAsia="宋体"/>
          <w:b/>
          <w:i w:val="0"/>
          <w:sz w:val="22"/>
        </w:rPr>
        <w:t>____【13】____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the gastroliths of 46 modern archosaur species and compared them with those from 16 species of dinosaur.</w:t>
      </w:r>
    </w:p>
    <w:p w14:paraId="1BEB81B8">
      <w:pPr>
        <w:spacing w:after="16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The birds included herbivores, omnivores and carnivores. The shapes of the stones </w:t>
      </w:r>
      <w:r>
        <w:rPr>
          <w:rFonts w:ascii="Times New Roman" w:hAnsi="Times New Roman" w:eastAsia="宋体"/>
          <w:b/>
          <w:i w:val="0"/>
          <w:sz w:val="22"/>
        </w:rPr>
        <w:t>____【14】____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. As might be expected, if an animal had a highly muscular stomach (ducks and geese), its gastroliths tended to have been </w:t>
      </w:r>
      <w:r>
        <w:rPr>
          <w:rFonts w:ascii="Times New Roman" w:hAnsi="Times New Roman" w:eastAsia="宋体"/>
          <w:b/>
          <w:i w:val="0"/>
          <w:sz w:val="22"/>
        </w:rPr>
        <w:t>____【15】____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into the sorts of rounded shapes displayed by beach pebbles. Weaker stomachs (seabirds and crocodiles) contained more </w:t>
      </w:r>
      <w:r>
        <w:rPr>
          <w:rFonts w:ascii="Times New Roman" w:hAnsi="Times New Roman" w:eastAsia="宋体"/>
          <w:b/>
          <w:i w:val="0"/>
          <w:sz w:val="22"/>
        </w:rPr>
        <w:t>____【16】____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stones.</w:t>
      </w:r>
    </w:p>
    <w:p w14:paraId="17D15D7B">
      <w:pPr>
        <w:spacing w:after="16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Looking at the dinosaurs, Dr Takasaki found that ornithischians, a group which their teeth suggest were herbivores, retained angular gastroliths. These creatures, this implies, relied mostly on their jaws to </w:t>
      </w:r>
      <w:r>
        <w:rPr>
          <w:rFonts w:ascii="Times New Roman" w:hAnsi="Times New Roman" w:eastAsia="宋体"/>
          <w:b/>
          <w:i w:val="0"/>
          <w:sz w:val="22"/>
        </w:rPr>
        <w:t>____【17】____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up their food, leaving their stomachs to apply merely the finishing </w:t>
      </w:r>
      <w:r>
        <w:rPr>
          <w:rFonts w:ascii="Times New Roman" w:hAnsi="Times New Roman" w:eastAsia="宋体"/>
          <w:b/>
          <w:i w:val="0"/>
          <w:sz w:val="22"/>
        </w:rPr>
        <w:t>____【18】____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. Long-necked sauropods also had angular gastroliths. That is more of a </w:t>
      </w:r>
      <w:r>
        <w:rPr>
          <w:rFonts w:ascii="Times New Roman" w:hAnsi="Times New Roman" w:eastAsia="宋体"/>
          <w:b/>
          <w:i w:val="0"/>
          <w:sz w:val="22"/>
        </w:rPr>
        <w:t>____【19】____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; the explanation is that their stomachs depended mainly on </w:t>
      </w:r>
      <w:r>
        <w:rPr>
          <w:rFonts w:ascii="Times New Roman" w:hAnsi="Times New Roman" w:eastAsia="宋体"/>
          <w:b/>
          <w:i w:val="0"/>
          <w:sz w:val="22"/>
        </w:rPr>
        <w:t>____【20】____</w:t>
      </w:r>
      <w:r>
        <w:rPr>
          <w:rFonts w:ascii="Times New Roman" w:hAnsi="Times New Roman" w:eastAsia="宋体"/>
          <w:b w:val="0"/>
          <w:i w:val="0"/>
          <w:sz w:val="22"/>
        </w:rPr>
        <w:t>, like those of modern ungulates.</w:t>
      </w:r>
    </w:p>
    <w:p w14:paraId="12BB1E6B">
      <w:pPr>
        <w:spacing w:after="80" w:line="360" w:lineRule="auto"/>
      </w:pPr>
    </w:p>
    <w:p w14:paraId="61D70254">
      <w:pPr>
        <w:spacing w:after="120" w:line="360" w:lineRule="auto"/>
      </w:pPr>
      <w:r>
        <w:rPr>
          <w:rFonts w:ascii="Times New Roman" w:hAnsi="Times New Roman" w:eastAsia="宋体"/>
          <w:b/>
          <w:i w:val="0"/>
          <w:sz w:val="22"/>
        </w:rPr>
        <w:t>Multiple Choice Questions</w:t>
      </w:r>
    </w:p>
    <w:p w14:paraId="310347C4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11.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refused    [B] assisted    [C] interfered    [D] competed    </w:t>
      </w:r>
    </w:p>
    <w:p w14:paraId="3B8966E2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12.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speculate    [B] retire    [C] investigate    [D] publish    </w:t>
      </w:r>
    </w:p>
    <w:p w14:paraId="53C59326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13.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ignored    [B] dismissed    [C] previewed    [D] examined    </w:t>
      </w:r>
    </w:p>
    <w:p w14:paraId="544854D0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14.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varied    [B] disappeared    [C] melted    [D] stabilised    </w:t>
      </w:r>
    </w:p>
    <w:p w14:paraId="4104C34F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15.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carved    [B] painted    [C] worn    [D] decorated    </w:t>
      </w:r>
    </w:p>
    <w:p w14:paraId="7E57CD8E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16.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round    [B] smooth    [C] tiny    [D] angular    </w:t>
      </w:r>
    </w:p>
    <w:p w14:paraId="15FB48A2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17.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grind    [B] swallow    [C] tear    [D] soften    </w:t>
      </w:r>
    </w:p>
    <w:p w14:paraId="58AD9984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18.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blows    [B] touches    [C] tests    [D] layers    </w:t>
      </w:r>
    </w:p>
    <w:p w14:paraId="6B5C940E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19.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relief    [B] solution    [C] puzzle    [D] coincidence    </w:t>
      </w:r>
    </w:p>
    <w:p w14:paraId="3312D1A8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20.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photosynthesis    [B] respiration    [C] refrigeration    [D] fermentation    </w:t>
      </w:r>
    </w:p>
    <w:p w14:paraId="5AEA7AC8">
      <w:r>
        <w:br w:type="page"/>
      </w:r>
    </w:p>
    <w:p w14:paraId="04A5041D">
      <w:pPr>
        <w:spacing w:after="120" w:line="360" w:lineRule="auto"/>
      </w:pPr>
      <w:r>
        <w:rPr>
          <w:rFonts w:ascii="Times New Roman" w:hAnsi="Times New Roman" w:eastAsia="黑体"/>
          <w:b/>
          <w:i w:val="0"/>
          <w:sz w:val="26"/>
        </w:rPr>
        <w:t>答案速查</w:t>
      </w:r>
    </w:p>
    <w:p w14:paraId="2B055031">
      <w:pPr>
        <w:spacing w:after="280" w:line="360" w:lineRule="auto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11. B    12. C    13. D    14. A    15. C    16. D    17. A    18. B    19. C    20. D</w:t>
      </w:r>
    </w:p>
    <w:p w14:paraId="0AF8D63E">
      <w:pPr>
        <w:spacing w:after="200" w:line="360" w:lineRule="auto"/>
      </w:pPr>
      <w:r>
        <w:rPr>
          <w:rFonts w:ascii="Times New Roman" w:hAnsi="Times New Roman" w:eastAsia="黑体"/>
          <w:b/>
          <w:i w:val="0"/>
          <w:sz w:val="26"/>
        </w:rPr>
        <w:t>详细答案解析</w:t>
      </w:r>
    </w:p>
    <w:p w14:paraId="0C88DF77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11. B (assisted)</w:t>
      </w:r>
    </w:p>
    <w:p w14:paraId="1C27788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【题型】动词辨析·功能语义</w:t>
      </w:r>
    </w:p>
    <w:p w14:paraId="78CC67A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03F19AB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第3句</w:t>
      </w:r>
    </w:p>
    <w:p w14:paraId="0E8A19B3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33672C9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refused（拒绝）：方向相反，胃石不是拒绝消化。逻辑方向干扰。</w:t>
      </w:r>
    </w:p>
    <w:p w14:paraId="460F3CE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assisted（帮助）：assisted with digestion 表示“辅助消化”。正确答案。</w:t>
      </w:r>
    </w:p>
    <w:p w14:paraId="2074C4B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interfered（干扰）：干扰消化与胃石存在意义相反。逻辑方向干扰。</w:t>
      </w:r>
    </w:p>
    <w:p w14:paraId="112790C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competed（竞争）：与消化功能语义不符。语义场干扰。</w:t>
      </w:r>
    </w:p>
    <w:p w14:paraId="01917E40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24428D92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12. C (investigate)</w:t>
      </w:r>
    </w:p>
    <w:p w14:paraId="087FD01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【题型】动词辨析·研究语境</w:t>
      </w:r>
    </w:p>
    <w:p w14:paraId="0439805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024E4F5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第1句</w:t>
      </w:r>
    </w:p>
    <w:p w14:paraId="7A4CDAB3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35DEEA9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speculate（推测）：decided to speculate 语气偏弱，与后文系统研究不符。程度差异干扰。</w:t>
      </w:r>
    </w:p>
    <w:p w14:paraId="3714E39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retire（退休）：语义无关。语义场干扰。</w:t>
      </w:r>
    </w:p>
    <w:p w14:paraId="6BB3B0A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investigate（研究）：decided to investigate 引出具体研究设计。正确答案。</w:t>
      </w:r>
    </w:p>
    <w:p w14:paraId="2BB2C8E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publish（发表）：发表是研究结果后的动作，不是开始开展研究。逻辑方向干扰。</w:t>
      </w:r>
    </w:p>
    <w:p w14:paraId="3731A882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6D191852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13. D (examined)</w:t>
      </w:r>
    </w:p>
    <w:p w14:paraId="1730792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【题型】动词辨析·研究方法</w:t>
      </w:r>
    </w:p>
    <w:p w14:paraId="488972D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25778F0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第2句</w:t>
      </w:r>
    </w:p>
    <w:p w14:paraId="0AA3A1CD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5E592DA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ignored（忽视）：与后文比较研究矛盾。逻辑方向干扰。</w:t>
      </w:r>
    </w:p>
    <w:p w14:paraId="1A7F2CD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dismissed（不予考虑）：方向相反。逻辑方向干扰。</w:t>
      </w:r>
    </w:p>
    <w:p w14:paraId="4ACCCB0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previewed（预览）：语义不适配科学研究对象。语义场干扰。</w:t>
      </w:r>
    </w:p>
    <w:p w14:paraId="5C652A3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examined（检查、检验）：examined the gastroliths 指研究样本特征。正确答案。</w:t>
      </w:r>
    </w:p>
    <w:p w14:paraId="248771F1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42DC4C5E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14. A (varied)</w:t>
      </w:r>
    </w:p>
    <w:p w14:paraId="2495936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【题型】动词辨析·研究发现</w:t>
      </w:r>
    </w:p>
    <w:p w14:paraId="686ADC2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0EF5CF1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第2句</w:t>
      </w:r>
    </w:p>
    <w:p w14:paraId="10ADC523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55094C3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varied（不同、有差异）：后文按胃的强弱说明石头形状不同。正确答案。</w:t>
      </w:r>
    </w:p>
    <w:p w14:paraId="56C1ECE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disappeared（消失）：与样本仍可观察矛盾。逻辑方向干扰。</w:t>
      </w:r>
    </w:p>
    <w:p w14:paraId="1199D21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melted（融化）：胃石不是融化过程。语义场干扰。</w:t>
      </w:r>
    </w:p>
    <w:p w14:paraId="5E93432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stabilised（稳定）：不能引出两类不同形状。语义场干扰。</w:t>
      </w:r>
    </w:p>
    <w:p w14:paraId="78891255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E5A2549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15. C (worn)</w:t>
      </w:r>
    </w:p>
    <w:p w14:paraId="061F537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【题型】非谓语动词·被动结果</w:t>
      </w:r>
    </w:p>
    <w:p w14:paraId="7737F5E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021911D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第3句</w:t>
      </w:r>
    </w:p>
    <w:p w14:paraId="427A1EA0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358D283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carved（雕刻）：强调人为刻削，不属于胃部摩擦的自然过程。语义场干扰。</w:t>
      </w:r>
    </w:p>
    <w:p w14:paraId="262ACDB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painted（涂画）：语义无关。语义场干扰。</w:t>
      </w:r>
    </w:p>
    <w:p w14:paraId="46AFF62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worn（磨损）：be worn into rounded shapes 指被磨成圆角形状。正确答案。</w:t>
      </w:r>
    </w:p>
    <w:p w14:paraId="2E881CD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decorated（装饰）：与消化研磨机制不符。语义场干扰。</w:t>
      </w:r>
    </w:p>
    <w:p w14:paraId="453F0059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14708A17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16. D (angular)</w:t>
      </w:r>
    </w:p>
    <w:p w14:paraId="1BBFC74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【题型】形容词辨析·形状对照</w:t>
      </w:r>
    </w:p>
    <w:p w14:paraId="650CD6C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086CD3F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第4句</w:t>
      </w:r>
    </w:p>
    <w:p w14:paraId="46E75725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2F8DD9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round（圆形的）：与 weaker stomachs 和 more 形成的对照相反。逻辑方向干扰。</w:t>
      </w:r>
    </w:p>
    <w:p w14:paraId="75E0FAF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smooth（光滑的）：与圆滑语义接近，但原文强调带棱角。近义干扰。</w:t>
      </w:r>
    </w:p>
    <w:p w14:paraId="3DBDD6E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tiny（微小的）：大小不是本句对照焦点。语义场干扰。</w:t>
      </w:r>
    </w:p>
    <w:p w14:paraId="4E8EF26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angular（有棱角的）：与 muscular stomach 产生的 rounded shapes 形成对照。正确答案。</w:t>
      </w:r>
    </w:p>
    <w:p w14:paraId="6105877A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538463CD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17. A (grind)</w:t>
      </w:r>
    </w:p>
    <w:p w14:paraId="05C6DAF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【题型】动词辨析·动宾搭配</w:t>
      </w:r>
    </w:p>
    <w:p w14:paraId="44F2872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3ACF451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4, 第2句</w:t>
      </w:r>
    </w:p>
    <w:p w14:paraId="58DF300F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5776B84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grind（研磨）：grind up their food 指用颌部磨碎食物。正确答案。</w:t>
      </w:r>
    </w:p>
    <w:p w14:paraId="1694E3A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swallow（吞咽）：与研磨加工阶段不同。语义场干扰。</w:t>
      </w:r>
    </w:p>
    <w:p w14:paraId="20F73F9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tear（撕扯）：可用于肉食，但 ornithischians 是植食恐龙。逻辑方向干扰。</w:t>
      </w:r>
    </w:p>
    <w:p w14:paraId="3374779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soften（软化）：语义可通，但不及 grind up 精确。近义干扰。</w:t>
      </w:r>
    </w:p>
    <w:p w14:paraId="484AF3C5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B9EE3D3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18. B (touches)</w:t>
      </w:r>
    </w:p>
    <w:p w14:paraId="1547716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【题型】名词辨析·固定搭配</w:t>
      </w:r>
    </w:p>
    <w:p w14:paraId="137C589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6B2FB6A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4, 第2句</w:t>
      </w:r>
    </w:p>
    <w:p w14:paraId="127101C3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2A0D58F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blows（打击）：finishing blows 搭配存在，但语义过强且不适合消化过程。搭配干扰。</w:t>
      </w:r>
    </w:p>
    <w:p w14:paraId="5F4A80F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touches（修饰、收尾处理）：the finishing touches 是固定短语，指最后的加工。正确答案。</w:t>
      </w:r>
    </w:p>
    <w:p w14:paraId="25A91D7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tests（测试）：语义无关。语义场干扰。</w:t>
      </w:r>
    </w:p>
    <w:p w14:paraId="4AC0A2D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layers（层次）：不能与 apply merely 构成收尾义。搭配干扰。</w:t>
      </w:r>
    </w:p>
    <w:p w14:paraId="3D74C12C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25FF1D83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19. C (puzzle)</w:t>
      </w:r>
    </w:p>
    <w:p w14:paraId="125A9B9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【题型】名词辨析·论证语义</w:t>
      </w:r>
    </w:p>
    <w:p w14:paraId="12CDECB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5FC662F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4, 第3句</w:t>
      </w:r>
    </w:p>
    <w:p w14:paraId="04F356AF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27D7C80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relief（宽慰）：与 sauropods 的解释难题相反。逻辑方向干扰。</w:t>
      </w:r>
    </w:p>
    <w:p w14:paraId="4E0FABD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solution（解决方案）：后文才给出解释，本句先指出问题。逻辑方向干扰。</w:t>
      </w:r>
    </w:p>
    <w:p w14:paraId="79283B2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puzzle（难题）：That is more of a puzzle 引出与预期不一致的现象。正确答案。</w:t>
      </w:r>
    </w:p>
    <w:p w14:paraId="6C9382D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coincidence（巧合）：科学研究不是将其归为巧合。语义场干扰。</w:t>
      </w:r>
    </w:p>
    <w:p w14:paraId="4A61CE64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67BCF00B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20. D (fermentation)</w:t>
      </w:r>
    </w:p>
    <w:p w14:paraId="1AB6965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【题型】名词辨析·生物化学语义</w:t>
      </w:r>
    </w:p>
    <w:p w14:paraId="1B09578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35CB0D6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4, 第4句</w:t>
      </w:r>
    </w:p>
    <w:p w14:paraId="07582ABD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46024A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photosynthesis（光合作用）：植物过程，不属胃部消化。语义场干扰。</w:t>
      </w:r>
    </w:p>
    <w:p w14:paraId="754282C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respiration（呼吸作用）：生物过程但不是胃中分解食物机制。语义场干扰。</w:t>
      </w:r>
    </w:p>
    <w:p w14:paraId="7B0B6EE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refrigeration（冷藏）：语义无关。语义场干扰。</w:t>
      </w:r>
    </w:p>
    <w:p w14:paraId="2D1FC360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[D] fermentation（发酵）：靠发酵分解食物，与 modern ungulates 的类比一致。正确答案。</w:t>
      </w:r>
    </w:p>
    <w:p w14:paraId="368A9F3A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</w:t>
      </w:r>
      <w:r>
        <w:rPr>
          <w:rFonts w:hint="eastAsia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完型填空</w:t>
      </w: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7C08C641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玄三M W05">
    <w:panose1 w:val="02020400000000000000"/>
    <w:charset w:val="80"/>
    <w:family w:val="auto"/>
    <w:pitch w:val="default"/>
    <w:sig w:usb0="800002BF" w:usb1="184D64F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E821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1908</Words>
  <Characters>4155</Characters>
  <Lines>0</Lines>
  <Paragraphs>0</Paragraphs>
  <TotalTime>0</TotalTime>
  <ScaleCrop>false</ScaleCrop>
  <LinksUpToDate>false</LinksUpToDate>
  <CharactersWithSpaces>4885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2026-08-25T13:04:55Z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C39BBB7121D54ED0947BFF3C5347257D_12</vt:lpwstr>
  </property>
</Properties>
</file>