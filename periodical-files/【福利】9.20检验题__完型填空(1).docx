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AAA88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31772927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Until September 8th only one of these problems had been solved. On that day, however, OpenAI announced it had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another. This is called the Navier-Stokes existence and smoothness problem, and it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to a set of equations that capture the flow of fluids. Mathematicians have been trying to bottle this one up for at least a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>. OpenAI says a team of its AI agents solved it in just 88 hours.</w:t>
      </w:r>
    </w:p>
    <w:p w14:paraId="16CED9C3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Navier-Stokes equations are useful for modelling how air flows over aircraft wings, oil squeezes through pipes and plasma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inside stars. But, though mathematicians have a good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how to harness them practically, a thorough understanding of the properties of the equations themselves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them.</w:t>
      </w:r>
    </w:p>
    <w:p w14:paraId="5CA772A2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This is where the Millennium problem comes in. It asks whether the Navier-Stokes equations can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in a finite amount of time when describing a fluid of fixed density moving in three dimensions. Such a malfunction would come in the form of a singularity: a point where a quantity, such as the fluid’s speed, becomes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and the equations break down. So far, mathematicians have been unable to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such singularities never exist, but have also failed to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one.</w:t>
      </w:r>
    </w:p>
    <w:p w14:paraId="1066829F">
      <w:pPr>
        <w:spacing w:after="40" w:line="360" w:lineRule="auto"/>
      </w:pPr>
    </w:p>
    <w:p w14:paraId="2BB324D7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148F3F86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created    [B] ignored    [C] conquered    [D] postponed    </w:t>
      </w:r>
    </w:p>
    <w:p w14:paraId="0C202FE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relates    [B] responds    [C] appeals    [D] belongs    </w:t>
      </w:r>
    </w:p>
    <w:p w14:paraId="12B25CA8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decade    [B] generation    [C] semester    [D] century    </w:t>
      </w:r>
    </w:p>
    <w:p w14:paraId="16F83F9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condenses    [B] evaporates    [C] explodes    [D] circulates    </w:t>
      </w:r>
    </w:p>
    <w:p w14:paraId="26B6FE1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record    [B] grasp    [C] sample    [D] memory    </w:t>
      </w:r>
    </w:p>
    <w:p w14:paraId="12435FA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serves    [B] follows    [C] attracts    [D] eludes    </w:t>
      </w:r>
    </w:p>
    <w:p w14:paraId="6189377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function    [B] malfunction    [C] adapt    [D] converge    </w:t>
      </w:r>
    </w:p>
    <w:p w14:paraId="76712EB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infinite    [B] negligible    [C] constant    [D] invisible    </w:t>
      </w:r>
    </w:p>
    <w:p w14:paraId="2AD5F80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prove    [B] assume    [C] imagine    [D] predict    </w:t>
      </w:r>
    </w:p>
    <w:p w14:paraId="41E7EE8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describe    [B] construct    [C] find    [D] define    </w:t>
      </w:r>
    </w:p>
    <w:p w14:paraId="39639BC7">
      <w:r>
        <w:br w:type="page"/>
      </w:r>
    </w:p>
    <w:p w14:paraId="752C8449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3FF444A7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C    12. A    13. D    14. D    15. B    16. D    17. B    18. A    19. A    20. C</w:t>
      </w:r>
    </w:p>
    <w:p w14:paraId="7FDB11A2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7009C69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C (conquered)</w:t>
      </w:r>
    </w:p>
    <w:p w14:paraId="3BA4FB1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【题型】动词辨析·成就语义</w:t>
      </w:r>
    </w:p>
    <w:p w14:paraId="7A34C4D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090478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7C28375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2CFE9A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created（创造）：问题是已存在的，不是创造另一个问题。语义场干扰。</w:t>
      </w:r>
    </w:p>
    <w:p w14:paraId="5B7BE41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ignored（忽视）：与 solved another 的成果语义相反。逻辑方向干扰。</w:t>
      </w:r>
    </w:p>
    <w:p w14:paraId="003567F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conquered（攻克）：announced it had conquered another 指宣布攻克另一难题。正确答案。</w:t>
      </w:r>
    </w:p>
    <w:p w14:paraId="69110A3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postponed（推迟）：方向相反。逻辑方向干扰。</w:t>
      </w:r>
    </w:p>
    <w:p w14:paraId="35D22F4B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F22E35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A (relates)</w:t>
      </w:r>
    </w:p>
    <w:p w14:paraId="59A3289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【题型】动词辨析·关系搭配</w:t>
      </w:r>
    </w:p>
    <w:p w14:paraId="75DD6D8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6AA33A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5D726AB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608BE3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relates（与……相关）：relates to a set of equations 指与一组方程相关。正确答案。</w:t>
      </w:r>
    </w:p>
    <w:p w14:paraId="3F175BF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responds（回应）：不与 set of equations 构成“关于”义。搭配干扰。</w:t>
      </w:r>
    </w:p>
    <w:p w14:paraId="0D07F8E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appeals（吸引）：appeal to 不合语境。搭配干扰。</w:t>
      </w:r>
    </w:p>
    <w:p w14:paraId="36153A5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belongs（属于）：问题不属于方程。搭配干扰。</w:t>
      </w:r>
    </w:p>
    <w:p w14:paraId="172AA1DB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85C251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D (century)</w:t>
      </w:r>
    </w:p>
    <w:p w14:paraId="5F5122F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【题型】名词辨析·时间跨度</w:t>
      </w:r>
    </w:p>
    <w:p w14:paraId="18FA27D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96ED78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第4句</w:t>
      </w:r>
    </w:p>
    <w:p w14:paraId="1A6577C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81F0CC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decade（十年）：at least a decade 时间不足，原文为世纪。程度差异干扰。</w:t>
      </w:r>
    </w:p>
    <w:p w14:paraId="21DF14D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generation（一代人）：不是以代际计。语义场干扰。</w:t>
      </w:r>
    </w:p>
    <w:p w14:paraId="554046C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semester（学期）：时间过短。程度差异干扰。</w:t>
      </w:r>
    </w:p>
    <w:p w14:paraId="7DDB7DC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century（世纪）：for at least a century 指至少一个世纪。正确答案。</w:t>
      </w:r>
    </w:p>
    <w:p w14:paraId="3616A50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BA2959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D (circulates)</w:t>
      </w:r>
    </w:p>
    <w:p w14:paraId="099454B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【题型】动词辨析·流体运动</w:t>
      </w:r>
    </w:p>
    <w:p w14:paraId="295AD57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87D82F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56E5C5B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2F07EC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condenses（凝结）：状态变化不是方程列举的流动场景。语义场干扰。</w:t>
      </w:r>
    </w:p>
    <w:p w14:paraId="122FFC7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evaporates（蒸发）：不合恒星内部语境。语义场干扰。</w:t>
      </w:r>
    </w:p>
    <w:p w14:paraId="63C1100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explodes（爆炸）：语义过强。程度差异干扰。</w:t>
      </w:r>
    </w:p>
    <w:p w14:paraId="27D225E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circulates（循环流动）：plasma circulates inside stars 指等离子体在恒星内部循环。正确答案。</w:t>
      </w:r>
    </w:p>
    <w:p w14:paraId="392E66D0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3C66E5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(grasp)</w:t>
      </w:r>
    </w:p>
    <w:p w14:paraId="36D5920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【题型】名词辨析·认知搭配</w:t>
      </w:r>
    </w:p>
    <w:p w14:paraId="015827F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1BA6D4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0E325EB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E590A5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record（记录）：不是保留操作记录。语义场干扰。</w:t>
      </w:r>
    </w:p>
    <w:p w14:paraId="5EDA529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grasp（掌握）：a good grasp of how to harness them 指对实际使用有良好掌握。正确答案。</w:t>
      </w:r>
    </w:p>
    <w:p w14:paraId="4F46340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sample（样本）：语义无关。语义场干扰。</w:t>
      </w:r>
    </w:p>
    <w:p w14:paraId="4AFA96E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memory（记忆）：不是记忆问题。语义场干扰。</w:t>
      </w:r>
    </w:p>
    <w:p w14:paraId="0BCF173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FE87B6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D (eludes)</w:t>
      </w:r>
    </w:p>
    <w:p w14:paraId="1B9C5E8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【题型】动词辨析·认知反差</w:t>
      </w:r>
    </w:p>
    <w:p w14:paraId="2D337B0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075A0B9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50FBDF9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83F983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serves（服务）：方向不合。逻辑方向干扰。</w:t>
      </w:r>
    </w:p>
    <w:p w14:paraId="0A4F56E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follows（跟随）：语义不合。语义场干扰。</w:t>
      </w:r>
    </w:p>
    <w:p w14:paraId="10ECD51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attracts（吸引）：理解不会被方程本身吸引。搭配干扰。</w:t>
      </w:r>
    </w:p>
    <w:p w14:paraId="5FFFCDF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eludes（使困惑、避开）：understanding... eludes them 指彻底理解仍难以把握。正确答案。</w:t>
      </w:r>
    </w:p>
    <w:p w14:paraId="31C98E8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0E01E8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B (malfunction)</w:t>
      </w:r>
    </w:p>
    <w:p w14:paraId="06E3834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【题型】动词辨析·故障语义</w:t>
      </w:r>
    </w:p>
    <w:p w14:paraId="101C730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94F35B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4498D82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9C939A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function（正常运作）：与 malfunction 和 break down 的语境相反。逻辑方向干扰。</w:t>
      </w:r>
    </w:p>
    <w:p w14:paraId="22EAF1B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malfunction（失灵）：equations can malfunction 指方程可能失效。正确答案。</w:t>
      </w:r>
    </w:p>
    <w:p w14:paraId="4D0C1C8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adapt（适应）：不是适应能力。语义场干扰。</w:t>
      </w:r>
    </w:p>
    <w:p w14:paraId="0CC2760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converge（收敛）：数学语义相关，但后文明说 break down。语义场干扰。</w:t>
      </w:r>
    </w:p>
    <w:p w14:paraId="6516DB9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3076E2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A (infinite)</w:t>
      </w:r>
    </w:p>
    <w:p w14:paraId="132C14A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【题型】形容词辨析·数学属性</w:t>
      </w:r>
    </w:p>
    <w:p w14:paraId="0964008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A0CD41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06CE4F2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0CFCCF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infinite（无限的）：speed becomes infinite 指速度变成无穷大。正确答案。</w:t>
      </w:r>
    </w:p>
    <w:p w14:paraId="272B259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negligible（可忽略的）：与方程失效矛盾。逻辑方向干扰。</w:t>
      </w:r>
    </w:p>
    <w:p w14:paraId="3619672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constant（恒定的）：恒定不会导致 singularity。逻辑方向干扰。</w:t>
      </w:r>
    </w:p>
    <w:p w14:paraId="4447E05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invisible（不可见的）：不是可见性问题。语义场干扰。</w:t>
      </w:r>
    </w:p>
    <w:p w14:paraId="080527D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C506A0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A (prove)</w:t>
      </w:r>
    </w:p>
    <w:p w14:paraId="734AE92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【题型】动词辨析·数学证明</w:t>
      </w:r>
    </w:p>
    <w:p w14:paraId="30E7E2F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941967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第4句</w:t>
      </w:r>
    </w:p>
    <w:p w14:paraId="41308F7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6D4490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prove（证明）：unable to prove such singularities never exist 指无法证明其绝不存在。正确答案。</w:t>
      </w:r>
    </w:p>
    <w:p w14:paraId="329592D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assume（假设）：假设不产生数学证明力。语义场干扰。</w:t>
      </w:r>
    </w:p>
    <w:p w14:paraId="0C1605C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imagine（想象）：与严格证明无关。语义场干扰。</w:t>
      </w:r>
    </w:p>
    <w:p w14:paraId="3CB6367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predict（预测）：不是预测未来事件。语义场干扰。</w:t>
      </w:r>
    </w:p>
    <w:p w14:paraId="39EE622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62368A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C (find)</w:t>
      </w:r>
    </w:p>
    <w:p w14:paraId="2EB6DD1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【题型】动词辨析·研究结果</w:t>
      </w:r>
    </w:p>
    <w:p w14:paraId="0AC34DE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622CF7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第4句</w:t>
      </w:r>
    </w:p>
    <w:p w14:paraId="72DD738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F03BBA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describe（描述）：不是只描述一个奇点。语义场干扰。</w:t>
      </w:r>
    </w:p>
    <w:p w14:paraId="16CA627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construct（构造）：构造对象相关，但原文强调未能找到一个。近义干扰。</w:t>
      </w:r>
    </w:p>
    <w:p w14:paraId="13C633D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find（找到）：failed to find one 指未能找到奇点。正确答案。</w:t>
      </w:r>
    </w:p>
    <w:p w14:paraId="2F44B82D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define（定义）：定义与存在性证明不同。语义场干扰。</w:t>
      </w:r>
    </w:p>
    <w:p w14:paraId="1A78FCC9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5CCEEDA0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C2C85A5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0C5BC6A2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55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1817</Words>
  <Characters>3985</Characters>
  <Lines>0</Lines>
  <Paragraphs>0</Paragraphs>
  <TotalTime>0</TotalTime>
  <ScaleCrop>false</ScaleCrop>
  <LinksUpToDate>false</LinksUpToDate>
  <CharactersWithSpaces>4723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2026-09-13T15:07:52Z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22FF7C31818C443A9E909B08DC79100C_12</vt:lpwstr>
  </property>
</Properties>
</file>