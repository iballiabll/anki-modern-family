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07F6C">
      <w:pPr>
        <w:spacing w:after="160" w:line="276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37113A65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The war has not diminished the Gulf’s advantages. Several factors explain the region’s continued </w:t>
      </w:r>
      <w:r>
        <w:rPr>
          <w:rFonts w:ascii="Times New Roman" w:hAnsi="Times New Roman" w:eastAsia="宋体"/>
          <w:b/>
          <w:i w:val="0"/>
          <w:sz w:val="21"/>
        </w:rPr>
        <w:t>____【11】____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, despite the conflict. One is cheap energy: electricity </w:t>
      </w:r>
      <w:r>
        <w:rPr>
          <w:rFonts w:ascii="Times New Roman" w:hAnsi="Times New Roman" w:eastAsia="宋体"/>
          <w:b/>
          <w:i w:val="0"/>
          <w:sz w:val="21"/>
        </w:rPr>
        <w:t>____【12】____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in the Gulf are around six cents per kilowatt hour, compared with between nine and 15 cents in America, reports PwC. Vast amounts of renewable power and new transmission infrastructure have </w:t>
      </w:r>
      <w:r>
        <w:rPr>
          <w:rFonts w:ascii="Times New Roman" w:hAnsi="Times New Roman" w:eastAsia="宋体"/>
          <w:b/>
          <w:i w:val="0"/>
          <w:sz w:val="21"/>
        </w:rPr>
        <w:t>____【13】____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costs lower. Another is cheap land: according to PwC, industrial land for data centres in Saudi Arabia costs $10-50 per square metre, well below the $150-600 in northern Virginia, where many of America’s server farms </w:t>
      </w:r>
      <w:r>
        <w:rPr>
          <w:rFonts w:ascii="Times New Roman" w:hAnsi="Times New Roman" w:eastAsia="宋体"/>
          <w:b/>
          <w:i w:val="0"/>
          <w:sz w:val="21"/>
        </w:rPr>
        <w:t>____【14】____</w:t>
      </w:r>
      <w:r>
        <w:rPr>
          <w:rFonts w:ascii="Times New Roman" w:hAnsi="Times New Roman" w:eastAsia="宋体"/>
          <w:b w:val="0"/>
          <w:i w:val="0"/>
          <w:sz w:val="21"/>
        </w:rPr>
        <w:t>.</w:t>
      </w:r>
    </w:p>
    <w:p w14:paraId="22365DAE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The Gulf has also established itself as a </w:t>
      </w:r>
      <w:r>
        <w:rPr>
          <w:rFonts w:ascii="Times New Roman" w:hAnsi="Times New Roman" w:eastAsia="宋体"/>
          <w:b/>
          <w:i w:val="0"/>
          <w:sz w:val="21"/>
        </w:rPr>
        <w:t>____【15】____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for industry talent: last year the UAE and Saudi Arabia were among the countries that recorded the highest net </w:t>
      </w:r>
      <w:r>
        <w:rPr>
          <w:rFonts w:ascii="Times New Roman" w:hAnsi="Times New Roman" w:eastAsia="宋体"/>
          <w:b/>
          <w:i w:val="0"/>
          <w:sz w:val="21"/>
        </w:rPr>
        <w:t>____【16】____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of AI workers relative to their workforces. There is no evidence that war has sent this flow of talent into </w:t>
      </w:r>
      <w:r>
        <w:rPr>
          <w:rFonts w:ascii="Times New Roman" w:hAnsi="Times New Roman" w:eastAsia="宋体"/>
          <w:b/>
          <w:i w:val="0"/>
          <w:sz w:val="21"/>
        </w:rPr>
        <w:t>____【17】____</w:t>
      </w:r>
      <w:r>
        <w:rPr>
          <w:rFonts w:ascii="Times New Roman" w:hAnsi="Times New Roman" w:eastAsia="宋体"/>
          <w:b w:val="0"/>
          <w:i w:val="0"/>
          <w:sz w:val="21"/>
        </w:rPr>
        <w:t>.</w:t>
      </w:r>
    </w:p>
    <w:p w14:paraId="73EE68D1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Then there are the Gulf states’ deep </w:t>
      </w:r>
      <w:r>
        <w:rPr>
          <w:rFonts w:ascii="Times New Roman" w:hAnsi="Times New Roman" w:eastAsia="宋体"/>
          <w:b/>
          <w:i w:val="0"/>
          <w:sz w:val="21"/>
        </w:rPr>
        <w:t>____【18】____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. In July MGX, an Emirati state-run fund, raised $50bn to invest in AI. Most of that money will flow to overseas companies, but those wanting a </w:t>
      </w:r>
      <w:r>
        <w:rPr>
          <w:rFonts w:ascii="Times New Roman" w:hAnsi="Times New Roman" w:eastAsia="宋体"/>
          <w:b/>
          <w:i w:val="0"/>
          <w:sz w:val="21"/>
        </w:rPr>
        <w:t>____【19】____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of it will be eager to keep their paymasters happy by </w:t>
      </w:r>
      <w:r>
        <w:rPr>
          <w:rFonts w:ascii="Times New Roman" w:hAnsi="Times New Roman" w:eastAsia="宋体"/>
          <w:b/>
          <w:i w:val="0"/>
          <w:sz w:val="21"/>
        </w:rPr>
        <w:t>____【20】____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in the region.</w:t>
      </w:r>
    </w:p>
    <w:p w14:paraId="3D4E9210">
      <w:pPr>
        <w:spacing w:after="40" w:line="360" w:lineRule="auto"/>
      </w:pPr>
    </w:p>
    <w:p w14:paraId="0113E4FC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381FC605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isolation    [B] attraction    [C] resistance    [D] uncertainty    </w:t>
      </w:r>
    </w:p>
    <w:p w14:paraId="54CA15F4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budgets    [B] subsidies    [C] tariffs    [D] profits    </w:t>
      </w:r>
    </w:p>
    <w:p w14:paraId="1483BECD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pushed    [B] kept    [C] left    [D] forced    </w:t>
      </w:r>
    </w:p>
    <w:p w14:paraId="3542D677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live    [B] work    [C] compete    [D] gather    </w:t>
      </w:r>
    </w:p>
    <w:p w14:paraId="034133F5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border    [B] hub    [C] market    [D] target    </w:t>
      </w:r>
    </w:p>
    <w:p w14:paraId="07515F5A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outflow    [B] turnover    [C] inflow    [D] shortage    </w:t>
      </w:r>
    </w:p>
    <w:p w14:paraId="2006CE36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reverse    [B] overdrive    [C] balance    [D] decline    </w:t>
      </w:r>
    </w:p>
    <w:p w14:paraId="04C0F702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concerns    [B] debts    [C] rivals    [D] pockets    </w:t>
      </w:r>
    </w:p>
    <w:p w14:paraId="7EE1966F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record    [B] slice    [C] sense    [D] monopoly    </w:t>
      </w:r>
    </w:p>
    <w:p w14:paraId="0C0965D1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travelling    [B] lobbying    [C] investing    [D] training    </w:t>
      </w:r>
    </w:p>
    <w:p w14:paraId="524AFF0A">
      <w:r>
        <w:br w:type="page"/>
      </w:r>
    </w:p>
    <w:p w14:paraId="79C5B964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0D363A72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B    12. C    13. A    14. D    15. B    16. C    17. A    18. D    19. B    20. C</w:t>
      </w:r>
    </w:p>
    <w:p w14:paraId="136F4E33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7ABE3B4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B (attraction)</w:t>
      </w:r>
    </w:p>
    <w:p w14:paraId="3E5DFF7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【题型】名词辨析·因果语义</w:t>
      </w:r>
    </w:p>
    <w:p w14:paraId="08A48CB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AD1C0D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第1句</w:t>
      </w:r>
    </w:p>
    <w:p w14:paraId="6DA2E75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EA0151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isolation（孤立）：与投资继续涌入相反。逻辑方向干扰。</w:t>
      </w:r>
    </w:p>
    <w:p w14:paraId="2E0F62F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attraction（吸引力）：continued attraction 指该地区持续吸引投资。正确答案。</w:t>
      </w:r>
    </w:p>
    <w:p w14:paraId="48F4735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resistance（阻力）：与 several factors explain boom 的语境不合。逻辑方向干扰。</w:t>
      </w:r>
    </w:p>
    <w:p w14:paraId="6BD8B73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uncertainty（不确定性）：不是优势来源。语义场干扰。</w:t>
      </w:r>
    </w:p>
    <w:p w14:paraId="7455CA0F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8DE9A5B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C (tariffs)</w:t>
      </w:r>
    </w:p>
    <w:p w14:paraId="3A168D8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【题型】名词辨析·能源价格</w:t>
      </w:r>
    </w:p>
    <w:p w14:paraId="1A9CDC0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0C3C438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23C83205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E70E96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budgets（预算）：不是预算数值。语义场干扰。</w:t>
      </w:r>
    </w:p>
    <w:p w14:paraId="5AFEF51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subsidies（补贴）：低电价可能与补贴相关，但文意是电价收费标准。近义干扰。</w:t>
      </w:r>
    </w:p>
    <w:p w14:paraId="7741D26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tariffs（收费标准）：electricity tariffs 指电费费率。正确答案。</w:t>
      </w:r>
    </w:p>
    <w:p w14:paraId="251C4D3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profits（利润）：不是电力公司利润。语义场干扰。</w:t>
      </w:r>
    </w:p>
    <w:p w14:paraId="2A86170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C61EEA4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A (pushed)</w:t>
      </w:r>
    </w:p>
    <w:p w14:paraId="6C262DA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【题型】动词辨析·结果关系</w:t>
      </w:r>
    </w:p>
    <w:p w14:paraId="0A1530C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5BC9A4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5A6EC5F9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1BEAB0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pushed（推动）：have pushed costs lower 指使成本进一步降低。正确答案。</w:t>
      </w:r>
    </w:p>
    <w:p w14:paraId="33FCDE4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kept（保持）：只能表示维持，不能体现“更低”的变化。程度差异干扰。</w:t>
      </w:r>
    </w:p>
    <w:p w14:paraId="34A8ED6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left（留下）：leave... lower 语义不合。搭配干扰。</w:t>
      </w:r>
    </w:p>
    <w:p w14:paraId="1B1B4E4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forced（迫使）：force costs lower 语气过强。程度差异干扰。</w:t>
      </w:r>
    </w:p>
    <w:p w14:paraId="1DA8F79C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E9AE59A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D (gather)</w:t>
      </w:r>
    </w:p>
    <w:p w14:paraId="5359994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【题型】动词辨析·地点指代</w:t>
      </w:r>
    </w:p>
    <w:p w14:paraId="1B53B3B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E8E222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第5句</w:t>
      </w:r>
    </w:p>
    <w:p w14:paraId="18C9FB3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D6EB6B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live（居住）：server farms live 可拟人化，但下文 farms 的比喻重点不是生存。近义干扰。</w:t>
      </w:r>
    </w:p>
    <w:p w14:paraId="21064B1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work（工作）：不自然。搭配干扰。</w:t>
      </w:r>
    </w:p>
    <w:p w14:paraId="08E8CBA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compete（竞争）：不是与北弗吉尼亚比较竞争地位。语义场干扰。</w:t>
      </w:r>
    </w:p>
    <w:p w14:paraId="39FD2D9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gather（聚集、坐落）：where many of America’s server farms gather 指许多服务器农场聚集。正确答案。</w:t>
      </w:r>
    </w:p>
    <w:p w14:paraId="02B79CA0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0D62590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B (hub)</w:t>
      </w:r>
    </w:p>
    <w:p w14:paraId="20ED888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【题型】名词辨析·中心语义</w:t>
      </w:r>
    </w:p>
    <w:p w14:paraId="137EBF1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5E5A92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3D04A1E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857F97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border（边界）：语义不合。语义场干扰。</w:t>
      </w:r>
    </w:p>
    <w:p w14:paraId="301CF47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hub（中心）：a hub for industry talent 指产业人才中心。正确答案。</w:t>
      </w:r>
    </w:p>
    <w:p w14:paraId="5E2972B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market（市场）：后文强调人才净流入，不是交易市场。语义场干扰。</w:t>
      </w:r>
    </w:p>
    <w:p w14:paraId="5F3E2BF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target（目标）：方向相反。逻辑方向干扰。</w:t>
      </w:r>
    </w:p>
    <w:p w14:paraId="5A03BC95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8B7E15A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C (inflow)</w:t>
      </w:r>
    </w:p>
    <w:p w14:paraId="3D785A4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【题型】名词辨析·流向语义</w:t>
      </w:r>
    </w:p>
    <w:p w14:paraId="7E57A8C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C05802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5BD3EAED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43E76A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outflow（流出）：与 highest 和吸引人才矛盾。逻辑方向干扰。</w:t>
      </w:r>
    </w:p>
    <w:p w14:paraId="0AE7664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turnover（流动率）：只表示更替，不体现净吸引。语义场干扰。</w:t>
      </w:r>
    </w:p>
    <w:p w14:paraId="1D0A734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inflow（流入）：net inflow of AI workers 指AI工作者净流入。正确答案。</w:t>
      </w:r>
    </w:p>
    <w:p w14:paraId="5433A99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shortage（短缺）：与净流入事实相反。逻辑方向干扰。</w:t>
      </w:r>
    </w:p>
    <w:p w14:paraId="636B3134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1DC9211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A (reverse)</w:t>
      </w:r>
    </w:p>
    <w:p w14:paraId="229E83F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【题型】名词辨析·固定搭配</w:t>
      </w:r>
    </w:p>
    <w:p w14:paraId="3C641F4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3AEE0CB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第3句</w:t>
      </w:r>
    </w:p>
    <w:p w14:paraId="74C50B52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2B2FDB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reverse（逆转）：send... into reverse 指使人才流向逆转。正确答案。</w:t>
      </w:r>
    </w:p>
    <w:p w14:paraId="04ECEDA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overdrive（过度运转）：不表示方向改变。语义场干扰。</w:t>
      </w:r>
    </w:p>
    <w:p w14:paraId="51E5809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balance（平衡）：不能接 sent into 的方向含义。搭配干扰。</w:t>
      </w:r>
    </w:p>
    <w:p w14:paraId="515E085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decline（下降）：语义接近，但没有 send into decline 与 flow of talent 的方向搭配自然。近义干扰。</w:t>
      </w:r>
    </w:p>
    <w:p w14:paraId="41BA734A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7427AC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D (pockets)</w:t>
      </w:r>
    </w:p>
    <w:p w14:paraId="0B343CF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【题型】名词辨析·财富语义</w:t>
      </w:r>
    </w:p>
    <w:p w14:paraId="08D838C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AA30FD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7177E16E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33BF57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concerns（担忧）：与后文巨额募资矛盾。逻辑方向干扰。</w:t>
      </w:r>
    </w:p>
    <w:p w14:paraId="27E0F2C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debts（债务）：方向相反。逻辑方向干扰。</w:t>
      </w:r>
    </w:p>
    <w:p w14:paraId="0880659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rivals（对手）：不是竞争者。语义场干扰。</w:t>
      </w:r>
    </w:p>
    <w:p w14:paraId="4EE09AD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pockets（财力）：deep pockets 为固定表达，指资金雄厚。正确答案。</w:t>
      </w:r>
    </w:p>
    <w:p w14:paraId="0592400F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A39DB74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B (slice)</w:t>
      </w:r>
    </w:p>
    <w:p w14:paraId="667E373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【题型】名词辨析·份额搭配</w:t>
      </w:r>
    </w:p>
    <w:p w14:paraId="299245D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C501CB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第3句</w:t>
      </w:r>
    </w:p>
    <w:p w14:paraId="0E85D437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EBDEE9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record（记录）：语义无关。语义场干扰。</w:t>
      </w:r>
    </w:p>
    <w:p w14:paraId="1664C65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slice（一份）：a slice of it 指获得其中一部分资金。正确答案。</w:t>
      </w:r>
    </w:p>
    <w:p w14:paraId="4383125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sense（感觉）：不与 wanting a... of it 构成份额义。搭配干扰。</w:t>
      </w:r>
    </w:p>
    <w:p w14:paraId="3BCF1AD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monopoly（垄断）： overseas companies 竞争份额，不是垄断。程度差异干扰。</w:t>
      </w:r>
    </w:p>
    <w:p w14:paraId="11CC2F5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96BD6EC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C (investing)</w:t>
      </w:r>
    </w:p>
    <w:p w14:paraId="1BD6665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【题型】动词辨析·动词语义</w:t>
      </w:r>
    </w:p>
    <w:p w14:paraId="2DE12EC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243D64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第3句</w:t>
      </w:r>
    </w:p>
    <w:p w14:paraId="4CD6332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96F3D1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travelling（旅行）：与商业回报无关。语义场干扰。</w:t>
      </w:r>
    </w:p>
    <w:p w14:paraId="2ACD5B7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lobbying（游说）：不是通过游说取悦出资方。语义场干扰。</w:t>
      </w:r>
    </w:p>
    <w:p w14:paraId="456CB9B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investing（投资）：by investing in the region 指通过在地区投资来取悦出资方。正确答案。</w:t>
      </w:r>
    </w:p>
    <w:p w14:paraId="52F245A9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training（培训）：未涉及培训出资方。语义场干扰。</w:t>
      </w:r>
    </w:p>
    <w:p w14:paraId="1F7A0486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5CCEEDA0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C2C85A5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2BB5C7E1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39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1831</Words>
  <Characters>3898</Characters>
  <Lines>0</Lines>
  <Paragraphs>0</Paragraphs>
  <TotalTime>0</TotalTime>
  <ScaleCrop>false</ScaleCrop>
  <LinksUpToDate>false</LinksUpToDate>
  <CharactersWithSpaces>4636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2026-09-13T15:07:25Z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D858C4BBAE954F64A28FAEF195CB6F07_12</vt:lpwstr>
  </property>
</Properties>
</file>