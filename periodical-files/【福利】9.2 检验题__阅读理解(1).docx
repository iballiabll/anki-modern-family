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EE74BD7">
      <w:r>
        <w:rPr>
          <w:sz w:val="22"/>
        </w:rPr>
        <w:t>21.  According to Paragraphs 1 to 3, Google's purchase of Spirit Airlines' data is presented as _____.</w:t>
      </w:r>
    </w:p>
    <w:p w14:paraId="78026568">
      <w:r>
        <w:rPr>
          <w:sz w:val="22"/>
        </w:rPr>
        <w:t>[A] a legal settlement required by Spirit's bankruptcy proceedings</w:t>
      </w:r>
    </w:p>
    <w:p w14:paraId="73022C68">
      <w:r>
        <w:rPr>
          <w:sz w:val="22"/>
        </w:rPr>
        <w:t>[B] evidence that airlines now earn more from software than from passengers</w:t>
      </w:r>
    </w:p>
    <w:p w14:paraId="027849AC">
      <w:r>
        <w:rPr>
          <w:sz w:val="22"/>
        </w:rPr>
        <w:t>[C] an early sign that real-world corporate data have become a valuable AI market</w:t>
      </w:r>
    </w:p>
    <w:p w14:paraId="3213E455">
      <w:r>
        <w:rPr>
          <w:sz w:val="22"/>
        </w:rPr>
        <w:t>[D] proof that internet scraping is no longer necessary for AI development</w:t>
      </w:r>
    </w:p>
    <w:p w14:paraId="54A758E5">
      <w:r>
        <w:rPr>
          <w:sz w:val="22"/>
        </w:rPr>
        <w:t>22.  It can be inferred from Paragraphs 4 to 7 that corporate records attract AI developers partly because _____.</w:t>
      </w:r>
    </w:p>
    <w:p w14:paraId="080BFFD5">
      <w:r>
        <w:rPr>
          <w:sz w:val="22"/>
        </w:rPr>
        <w:t>[A] public companies are legally required to put all contracts and email threads on sale</w:t>
      </w:r>
    </w:p>
    <w:p w14:paraId="3E0735E1">
      <w:r>
        <w:rPr>
          <w:sz w:val="22"/>
        </w:rPr>
        <w:t>[B] large cloud providers have stopped building data centres to avoid capital spending</w:t>
      </w:r>
    </w:p>
    <w:p w14:paraId="5685BA52">
      <w:r>
        <w:rPr>
          <w:sz w:val="22"/>
        </w:rPr>
        <w:t>[C] smaller enterprises can now obtain bankruptcy assets without participating in auctions</w:t>
      </w:r>
    </w:p>
    <w:p w14:paraId="34520380">
      <w:r>
        <w:rPr>
          <w:sz w:val="22"/>
        </w:rPr>
        <w:t>[D] such records provide rich examples of real work while buyers' vast spending makes million-dollar prices bearable</w:t>
      </w:r>
    </w:p>
    <w:p w14:paraId="3084F90D">
      <w:r>
        <w:rPr>
          <w:sz w:val="22"/>
        </w:rPr>
        <w:t>23.  Which of the following is true about the market examples in Paragraphs 8 to 13?</w:t>
      </w:r>
    </w:p>
    <w:p w14:paraId="0E2DAAD6">
      <w:r>
        <w:rPr>
          <w:sz w:val="22"/>
        </w:rPr>
        <w:t>[A] John Wiley &amp; Sons has generated more than $110 million from AI licensing agreements since 2024.</w:t>
      </w:r>
    </w:p>
    <w:p w14:paraId="7031B764">
      <w:r>
        <w:rPr>
          <w:sz w:val="22"/>
        </w:rPr>
        <w:t>[B] Cloudflare licensed its own web users' personal data to HumanNative in January.</w:t>
      </w:r>
    </w:p>
    <w:p w14:paraId="3B48947E">
      <w:r>
        <w:rPr>
          <w:sz w:val="22"/>
        </w:rPr>
        <w:t>[C] micro1 committed just over $2 million to operational-data licences over 11 days.</w:t>
      </w:r>
    </w:p>
    <w:p w14:paraId="038C5A0C">
      <w:r>
        <w:rPr>
          <w:sz w:val="22"/>
        </w:rPr>
        <w:t>[D] Reddit has signed deals with OpenAI and Google worth an estimated $16 million a year from each lab.</w:t>
      </w:r>
    </w:p>
    <w:p w14:paraId="3BFA25EB">
      <w:r>
        <w:rPr>
          <w:sz w:val="22"/>
        </w:rPr>
        <w:t>24.  The author uses the examples of Opera and Hostelworld in Paragraphs 15 to 18 to show that data sellers must _____.</w:t>
      </w:r>
    </w:p>
    <w:p w14:paraId="55DD7BC0">
      <w:r>
        <w:rPr>
          <w:sz w:val="22"/>
        </w:rPr>
        <w:t>[A] follow Opera's example and sell consumer data as quickly as possible</w:t>
      </w:r>
    </w:p>
    <w:p w14:paraId="03B5A0A4">
      <w:r>
        <w:rPr>
          <w:sz w:val="22"/>
        </w:rPr>
        <w:t>[B] treat proprietary data as worthless once AI products enter their markets</w:t>
      </w:r>
    </w:p>
    <w:p w14:paraId="5A98BDDE">
      <w:r>
        <w:rPr>
          <w:sz w:val="22"/>
        </w:rPr>
        <w:t>[C] weigh possible revenue against user trust and the risk of strengthening AI competitors</w:t>
      </w:r>
    </w:p>
    <w:p w14:paraId="5D0E5D6F">
      <w:r>
        <w:rPr>
          <w:sz w:val="22"/>
        </w:rPr>
        <w:t>[D] ignore investor concerns and preserve every internal record for future litigation</w:t>
      </w:r>
    </w:p>
    <w:p w14:paraId="23D53FF6">
      <w:r>
        <w:rPr>
          <w:sz w:val="22"/>
        </w:rPr>
        <w:t>25.  Which of the following would be the best title for the text?</w:t>
      </w:r>
    </w:p>
    <w:p w14:paraId="30EFB8B8">
      <w:r>
        <w:rPr>
          <w:sz w:val="22"/>
        </w:rPr>
        <w:t>[A] Bankruptcy Bargains: Why Failed Airlines Are the Only Source of AI Data</w:t>
      </w:r>
    </w:p>
    <w:p w14:paraId="1D87ED20">
      <w:r>
        <w:rPr>
          <w:sz w:val="22"/>
        </w:rPr>
        <w:t>[B] Feeding AI: Corporate Data Become Valuable Assets but Not Risk-Free Sales</w:t>
      </w:r>
    </w:p>
    <w:p w14:paraId="79705A21">
      <w:r>
        <w:rPr>
          <w:sz w:val="22"/>
        </w:rPr>
        <w:t>[C] Privacy First: Why No Responsible Company Should Ever License Data</w:t>
      </w:r>
    </w:p>
    <w:p w14:paraId="204D0173">
      <w:r>
        <w:rPr>
          <w:sz w:val="22"/>
        </w:rPr>
        <w:t>[D] Data Pipelines: How Small Start-ups Ended the Power of Cloud Giants</w:t>
      </w:r>
    </w:p>
    <w:p w14:paraId="67EECD78">
      <w:pPr>
        <w:jc w:val="center"/>
        <w:rPr>
          <w:b/>
          <w:sz w:val="26"/>
        </w:rPr>
      </w:pPr>
    </w:p>
    <w:p w14:paraId="5AF019D7">
      <w:pPr>
        <w:jc w:val="center"/>
        <w:rPr>
          <w:b/>
          <w:sz w:val="26"/>
        </w:rPr>
      </w:pPr>
    </w:p>
    <w:p w14:paraId="555CB050">
      <w:pPr>
        <w:jc w:val="center"/>
      </w:pPr>
      <w:r>
        <w:rPr>
          <w:b/>
          <w:sz w:val="26"/>
        </w:rPr>
        <w:t>答案速查</w:t>
      </w:r>
    </w:p>
    <w:p w14:paraId="4CF70760">
      <w:pPr>
        <w:jc w:val="center"/>
      </w:pPr>
      <w:r>
        <w:rPr>
          <w:b/>
          <w:sz w:val="24"/>
        </w:rPr>
        <w:t>21. C    22. D    23. A    24. C    25. B</w:t>
      </w:r>
    </w:p>
    <w:p w14:paraId="7F32BB60">
      <w:r>
        <w:rPr>
          <w:b/>
          <w:sz w:val="26"/>
        </w:rPr>
        <w:t>详细解析</w:t>
      </w:r>
    </w:p>
    <w:p w14:paraId="626DB82A">
      <w:r>
        <w:rPr>
          <w:b/>
          <w:sz w:val="22"/>
        </w:rPr>
        <w:t>21. [C]</w:t>
      </w:r>
    </w:p>
    <w:p w14:paraId="2CFEEBBD">
      <w:r>
        <w:rPr>
          <w:b/>
          <w:sz w:val="21"/>
        </w:rPr>
        <w:t>【题型】</w:t>
      </w:r>
      <w:r>
        <w:rPr>
          <w:sz w:val="21"/>
        </w:rPr>
        <w:t>细节理解题·开篇例证识别</w:t>
      </w:r>
    </w:p>
    <w:p w14:paraId="7EE082E1">
      <w:r>
        <w:rPr>
          <w:b/>
          <w:sz w:val="21"/>
        </w:rPr>
        <w:t>【难度】</w:t>
      </w:r>
      <w:r>
        <w:rPr>
          <w:sz w:val="21"/>
        </w:rPr>
        <w:t>⭐⭐</w:t>
      </w:r>
    </w:p>
    <w:p w14:paraId="336A1C93">
      <w:r>
        <w:rPr>
          <w:b/>
          <w:sz w:val="21"/>
        </w:rPr>
        <w:t>【定位】</w:t>
      </w:r>
      <w:r>
        <w:rPr>
          <w:sz w:val="21"/>
        </w:rPr>
        <w:t>Paragraphs 1-3</w:t>
      </w:r>
    </w:p>
    <w:p w14:paraId="6D4AB1C2">
      <w:r>
        <w:rPr>
          <w:b/>
          <w:sz w:val="21"/>
        </w:rPr>
        <w:t>【解析】</w:t>
      </w:r>
    </w:p>
    <w:p w14:paraId="2C8574D0">
      <w:r>
        <w:rPr>
          <w:sz w:val="21"/>
        </w:rPr>
        <w:t>- 原文（Para.1）：The race to build the most advanced artificial-intelligence tools has spawned a new market for real world data.</w:t>
      </w:r>
    </w:p>
    <w:p w14:paraId="0BD27645">
      <w:r>
        <w:rPr>
          <w:sz w:val="21"/>
        </w:rPr>
        <w:t>- 原文（Para.2）：Earlier this month, Google won an auction to purchase Spirit Airlines' software code, internal messages, and financial and operational data for $10 million...</w:t>
      </w:r>
    </w:p>
    <w:p w14:paraId="0BC36189">
      <w:r>
        <w:rPr>
          <w:sz w:val="21"/>
        </w:rPr>
        <w:t>- 原文（Para.3）：That $10 million outlay for a busted airline's data is just the tip of the iceberg. AI companies are vacuuming up corporate information of all sorts...</w:t>
      </w:r>
    </w:p>
    <w:p w14:paraId="77311802">
      <w:r>
        <w:rPr>
          <w:b/>
          <w:sz w:val="21"/>
        </w:rPr>
        <w:t>分析：</w:t>
      </w:r>
    </w:p>
    <w:p w14:paraId="577AC7CB">
      <w:r>
        <w:rPr>
          <w:b/>
          <w:sz w:val="21"/>
        </w:rPr>
        <w:t>- 选项A（错误）：</w:t>
      </w:r>
      <w:r>
        <w:rPr>
          <w:sz w:val="21"/>
        </w:rPr>
        <w:t>偷换概念陷阱。数据来自破产程序文件，但 Google 是 auction 中购得，不是法院要求的法律和解。</w:t>
      </w:r>
    </w:p>
    <w:p w14:paraId="48D033D7">
      <w:r>
        <w:rPr>
          <w:b/>
          <w:sz w:val="21"/>
        </w:rPr>
        <w:t>- 选项B（错误）：</w:t>
      </w:r>
      <w:r>
        <w:rPr>
          <w:sz w:val="21"/>
        </w:rPr>
        <w:t>无中生有陷阱。原文没有比较航空公司软件收入与客运收入。</w:t>
      </w:r>
    </w:p>
    <w:p w14:paraId="4D9A80CD">
      <w:r>
        <w:rPr>
          <w:b/>
          <w:sz w:val="21"/>
        </w:rPr>
        <w:t>- 选项C（正确）：</w:t>
      </w:r>
      <w:r>
        <w:rPr>
          <w:sz w:val="21"/>
        </w:rPr>
        <w:t>首段先提出 real world data 新市场，再用 Google 以 1,000 万美元购买破产航空公司数据作例证；第三段进一步称这只是 iceberg 的顶端。</w:t>
      </w:r>
    </w:p>
    <w:p w14:paraId="3EC5C1A1">
      <w:r>
        <w:rPr>
          <w:b/>
          <w:sz w:val="21"/>
        </w:rPr>
        <w:t>- 选项D（错误）：</w:t>
      </w:r>
      <w:r>
        <w:rPr>
          <w:sz w:val="21"/>
        </w:rPr>
        <w:t>过度推理陷阱。原文说网络抓取更法律风险，导致企业数据重要性上升，不是 AI 开发已完全不需要网络数据。</w:t>
      </w:r>
    </w:p>
    <w:p w14:paraId="3C678208">
      <w:r>
        <w:rPr>
          <w:b/>
          <w:sz w:val="21"/>
        </w:rPr>
        <w:t>【命题技巧】</w:t>
      </w:r>
    </w:p>
    <w:p w14:paraId="26DC1408">
      <w:r>
        <w:rPr>
          <w:sz w:val="21"/>
        </w:rPr>
        <w:t>- 开篇例证功能：个案价值要看它服务的第一段观点，而不是只复述交易细节。</w:t>
      </w:r>
    </w:p>
    <w:p w14:paraId="10C7D190">
      <w:r>
        <w:rPr>
          <w:sz w:val="21"/>
        </w:rPr>
        <w:t>- 因果强度核对：more legally fraught 不等于 scraping 已经完全不必要。</w:t>
      </w:r>
    </w:p>
    <w:p w14:paraId="74419D9B"/>
    <w:p w14:paraId="3ADCA218">
      <w:r>
        <w:rPr>
          <w:b/>
          <w:sz w:val="22"/>
        </w:rPr>
        <w:t>22. [D]</w:t>
      </w:r>
    </w:p>
    <w:p w14:paraId="22309EE0">
      <w:r>
        <w:rPr>
          <w:b/>
          <w:sz w:val="21"/>
        </w:rPr>
        <w:t>【题型】</w:t>
      </w:r>
      <w:r>
        <w:rPr>
          <w:sz w:val="21"/>
        </w:rPr>
        <w:t>推理判断题·商业动因推理</w:t>
      </w:r>
    </w:p>
    <w:p w14:paraId="4D41ADE4">
      <w:r>
        <w:rPr>
          <w:b/>
          <w:sz w:val="21"/>
        </w:rPr>
        <w:t>【难度】</w:t>
      </w:r>
      <w:r>
        <w:rPr>
          <w:sz w:val="21"/>
        </w:rPr>
        <w:t>⭐⭐⭐</w:t>
      </w:r>
    </w:p>
    <w:p w14:paraId="05709C7E">
      <w:r>
        <w:rPr>
          <w:b/>
          <w:sz w:val="21"/>
        </w:rPr>
        <w:t>【定位】</w:t>
      </w:r>
      <w:r>
        <w:rPr>
          <w:sz w:val="21"/>
        </w:rPr>
        <w:t>Paragraphs 4-7</w:t>
      </w:r>
    </w:p>
    <w:p w14:paraId="2A07FFC5">
      <w:r>
        <w:rPr>
          <w:b/>
          <w:sz w:val="21"/>
        </w:rPr>
        <w:t>【解析】</w:t>
      </w:r>
    </w:p>
    <w:p w14:paraId="3CCE3D09">
      <w:r>
        <w:rPr>
          <w:sz w:val="21"/>
        </w:rPr>
        <w:t>- 原文（Para.4）：The computer systems ingest huge volumes of human information and use it to mimic human processes...More data means more examples the model can pull from.</w:t>
      </w:r>
    </w:p>
    <w:p w14:paraId="59A6361C">
      <w:r>
        <w:rPr>
          <w:sz w:val="21"/>
        </w:rPr>
        <w:t>- 原文（Para.6）：“Companies are sitting on decades of records that show how real work gets done, and that data is now some of the most valuable material for training and evaluating AI.”</w:t>
      </w:r>
    </w:p>
    <w:p w14:paraId="5BBD8206">
      <w:r>
        <w:rPr>
          <w:sz w:val="21"/>
        </w:rPr>
        <w:t>- 原文（Para.7）：The five largest cloud providers are spending a combined $800 billion in capital expenditures in 2026...Millions of dollars...mean very little to them...but that money can be a game-changer for data sellers.</w:t>
      </w:r>
    </w:p>
    <w:p w14:paraId="697686AB">
      <w:r>
        <w:rPr>
          <w:b/>
          <w:sz w:val="21"/>
        </w:rPr>
        <w:t>分析：</w:t>
      </w:r>
    </w:p>
    <w:p w14:paraId="53165935">
      <w:r>
        <w:rPr>
          <w:b/>
          <w:sz w:val="21"/>
        </w:rPr>
        <w:t>- 选项A（错误）：</w:t>
      </w:r>
      <w:r>
        <w:rPr>
          <w:sz w:val="21"/>
        </w:rPr>
        <w:t>无中生有陷阱。上市公司在 weighing whether to license data，没有被法律强制出售所有合同和邮件。</w:t>
      </w:r>
    </w:p>
    <w:p w14:paraId="3C06B305">
      <w:r>
        <w:rPr>
          <w:b/>
          <w:sz w:val="21"/>
        </w:rPr>
        <w:t>- 选项B（错误）：</w:t>
      </w:r>
      <w:r>
        <w:rPr>
          <w:sz w:val="21"/>
        </w:rPr>
        <w:t>反义干扰陷阱。五大云服务商 2026 年资本开支合计约 8,000 亿美元，不是停止建设数据中心。</w:t>
      </w:r>
    </w:p>
    <w:p w14:paraId="109762AC">
      <w:r>
        <w:rPr>
          <w:b/>
          <w:sz w:val="21"/>
        </w:rPr>
        <w:t>- 选项C（错误）：</w:t>
      </w:r>
      <w:r>
        <w:rPr>
          <w:sz w:val="21"/>
        </w:rPr>
        <w:t>细节杂糅陷阱。小企业可以通过市场出售数据，但原文没有说它们能不参加拍卖即获得破产资产。</w:t>
      </w:r>
    </w:p>
    <w:p w14:paraId="40A0B2F4">
      <w:r>
        <w:rPr>
          <w:b/>
          <w:sz w:val="21"/>
        </w:rPr>
        <w:t>- 选项D（正确）：</w:t>
      </w:r>
      <w:r>
        <w:rPr>
          <w:sz w:val="21"/>
        </w:rPr>
        <w:t>企业记录展示 real work gets done，为模型训练和评估提供大量真实样本；同时买方资本开支巨大，数百万美元对它们影响很小。D 项合并了数据价值和买方承受力两条动因。</w:t>
      </w:r>
    </w:p>
    <w:p w14:paraId="55846464">
      <w:r>
        <w:rPr>
          <w:b/>
          <w:sz w:val="21"/>
        </w:rPr>
        <w:t>【命题技巧】</w:t>
      </w:r>
    </w:p>
    <w:p w14:paraId="27DF59FF">
      <w:r>
        <w:rPr>
          <w:sz w:val="21"/>
        </w:rPr>
        <w:t>- 供需两侧合并：数据质量解释为什么有价值，买方支出解释为什么价格可承受。</w:t>
      </w:r>
    </w:p>
    <w:p w14:paraId="3BABC7CA">
      <w:r>
        <w:rPr>
          <w:sz w:val="21"/>
        </w:rPr>
        <w:t>- 数字规模对比：$800 billion 与 millions with an M 的反差是本段修辞重点。</w:t>
      </w:r>
    </w:p>
    <w:p w14:paraId="0E734367"/>
    <w:p w14:paraId="5BF71E5E">
      <w:r>
        <w:rPr>
          <w:b/>
          <w:sz w:val="22"/>
        </w:rPr>
        <w:t>23. [A]</w:t>
      </w:r>
    </w:p>
    <w:p w14:paraId="58F4B887">
      <w:r>
        <w:rPr>
          <w:b/>
          <w:sz w:val="21"/>
        </w:rPr>
        <w:t>【题型】</w:t>
      </w:r>
      <w:r>
        <w:rPr>
          <w:sz w:val="21"/>
        </w:rPr>
        <w:t>细节理解题·正误判断</w:t>
      </w:r>
    </w:p>
    <w:p w14:paraId="72C08221">
      <w:r>
        <w:rPr>
          <w:b/>
          <w:sz w:val="21"/>
        </w:rPr>
        <w:t>【难度】</w:t>
      </w:r>
      <w:r>
        <w:rPr>
          <w:sz w:val="21"/>
        </w:rPr>
        <w:t>⭐⭐⭐⭐</w:t>
      </w:r>
    </w:p>
    <w:p w14:paraId="58D74002">
      <w:r>
        <w:rPr>
          <w:b/>
          <w:sz w:val="21"/>
        </w:rPr>
        <w:t>【定位】</w:t>
      </w:r>
      <w:r>
        <w:rPr>
          <w:sz w:val="21"/>
        </w:rPr>
        <w:t>Paragraphs 8-13</w:t>
      </w:r>
    </w:p>
    <w:p w14:paraId="61F38B28">
      <w:r>
        <w:rPr>
          <w:b/>
          <w:sz w:val="21"/>
        </w:rPr>
        <w:t>【解析】</w:t>
      </w:r>
    </w:p>
    <w:p w14:paraId="06761FBE">
      <w:r>
        <w:rPr>
          <w:sz w:val="21"/>
        </w:rPr>
        <w:t>- 原文（Para.8）：In January, Cloudflare acquired HumanNative, a marketplace connecting content creators with AI developers.</w:t>
      </w:r>
    </w:p>
    <w:p w14:paraId="236FEC97">
      <w:r>
        <w:rPr>
          <w:sz w:val="21"/>
        </w:rPr>
        <w:t>- 原文（Para.10）：Over a recent 11-day stretch, micro1...committed more than $20 million to license operational data...</w:t>
      </w:r>
    </w:p>
    <w:p w14:paraId="353E36D9">
      <w:r>
        <w:rPr>
          <w:sz w:val="21"/>
        </w:rPr>
        <w:t>- 原文（Para.12）：Reddit struck agreements with OpenAI and Google in 2024 to license conversations from its forums, bringing in an estimated $60 million a year from each lab.</w:t>
      </w:r>
    </w:p>
    <w:p w14:paraId="2163856E">
      <w:r>
        <w:rPr>
          <w:sz w:val="21"/>
        </w:rPr>
        <w:t>- 原文（Para.13）：John Wiley &amp; Sons...The company's licensing agreements with leading AI developers have generated more than $110 million since 2024.</w:t>
      </w:r>
    </w:p>
    <w:p w14:paraId="2DAACBC3">
      <w:r>
        <w:rPr>
          <w:b/>
          <w:sz w:val="21"/>
        </w:rPr>
        <w:t>分析：</w:t>
      </w:r>
    </w:p>
    <w:p w14:paraId="23EDE691">
      <w:r>
        <w:rPr>
          <w:b/>
          <w:sz w:val="21"/>
        </w:rPr>
        <w:t>- 选项A（正确）：</w:t>
      </w:r>
      <w:r>
        <w:rPr>
          <w:sz w:val="21"/>
        </w:rPr>
        <w:t>Para.13 明确说明 Wiley 与领先 AI 开发者的授权协议自 2024 年以来产生超过 1.1 亿美元收入，并涉及 AWS、Microsoft、Anthropic 等。</w:t>
      </w:r>
    </w:p>
    <w:p w14:paraId="19EB45DC">
      <w:r>
        <w:rPr>
          <w:b/>
          <w:sz w:val="21"/>
        </w:rPr>
        <w:t>- 选项B（错误）：</w:t>
      </w:r>
      <w:r>
        <w:rPr>
          <w:sz w:val="21"/>
        </w:rPr>
        <w:t>偷换概念陷阱。Cloudflare acquired HumanNative，即收购连接内容创作者和 AI 开发者的市场平台，不是出售自家用户个人数据给它。</w:t>
      </w:r>
    </w:p>
    <w:p w14:paraId="26B9399B">
      <w:r>
        <w:rPr>
          <w:b/>
          <w:sz w:val="21"/>
        </w:rPr>
        <w:t>- 选项C（错误）：</w:t>
      </w:r>
      <w:r>
        <w:rPr>
          <w:sz w:val="21"/>
        </w:rPr>
        <w:t>数字偷换陷阱。micro1 在 11 天里承诺超过 2,000 万美元，不是刚超过 200 万美元。</w:t>
      </w:r>
    </w:p>
    <w:p w14:paraId="292A2FF5">
      <w:r>
        <w:rPr>
          <w:b/>
          <w:sz w:val="21"/>
        </w:rPr>
        <w:t>- 选项D（错误）：</w:t>
      </w:r>
      <w:r>
        <w:rPr>
          <w:sz w:val="21"/>
        </w:rPr>
        <w:t>数字偷换陷阱。Reddit 与 OpenAI 和 Google 的协议估计分别为每年 6,000 万美元，不是 1,600 万美元。</w:t>
      </w:r>
    </w:p>
    <w:p w14:paraId="5B5E2DED">
      <w:r>
        <w:rPr>
          <w:b/>
          <w:sz w:val="21"/>
        </w:rPr>
        <w:t>【命题技巧】</w:t>
      </w:r>
    </w:p>
    <w:p w14:paraId="20243369">
      <w:r>
        <w:rPr>
          <w:sz w:val="21"/>
        </w:rPr>
        <w:t>- 交易方向核对：收购平台、出售数据、授权内容三类交易容易被互换。</w:t>
      </w:r>
    </w:p>
    <w:p w14:paraId="116C341A">
      <w:r>
        <w:rPr>
          <w:sz w:val="21"/>
        </w:rPr>
        <w:t>- 数字精确配对：$20m、$60m、$110m 都需与主体和时间归属一致。</w:t>
      </w:r>
    </w:p>
    <w:p w14:paraId="61E98B8A"/>
    <w:p w14:paraId="5915B276">
      <w:r>
        <w:rPr>
          <w:b/>
          <w:sz w:val="22"/>
        </w:rPr>
        <w:t>24. [C]</w:t>
      </w:r>
    </w:p>
    <w:p w14:paraId="54637DD3">
      <w:r>
        <w:rPr>
          <w:b/>
          <w:sz w:val="21"/>
        </w:rPr>
        <w:t>【题型】</w:t>
      </w:r>
      <w:r>
        <w:rPr>
          <w:sz w:val="21"/>
        </w:rPr>
        <w:t>作者态度题·风险权衡</w:t>
      </w:r>
    </w:p>
    <w:p w14:paraId="5B594CE7">
      <w:r>
        <w:rPr>
          <w:b/>
          <w:sz w:val="21"/>
        </w:rPr>
        <w:t>【难度】</w:t>
      </w:r>
      <w:r>
        <w:rPr>
          <w:sz w:val="21"/>
        </w:rPr>
        <w:t>⭐⭐⭐⭐</w:t>
      </w:r>
    </w:p>
    <w:p w14:paraId="3769BB11">
      <w:r>
        <w:rPr>
          <w:b/>
          <w:sz w:val="21"/>
        </w:rPr>
        <w:t>【定位】</w:t>
      </w:r>
      <w:r>
        <w:rPr>
          <w:sz w:val="21"/>
        </w:rPr>
        <w:t>Paragraphs 15-18</w:t>
      </w:r>
    </w:p>
    <w:p w14:paraId="6858E09F">
      <w:r>
        <w:rPr>
          <w:b/>
          <w:sz w:val="21"/>
        </w:rPr>
        <w:t>【解析】</w:t>
      </w:r>
    </w:p>
    <w:p w14:paraId="16272927">
      <w:r>
        <w:rPr>
          <w:sz w:val="21"/>
        </w:rPr>
        <w:t>- 原文（Para.15）：Privacy is one challenge, particularly for consumer-facing businesses. Opera...has resisted selling data on those grounds.</w:t>
      </w:r>
    </w:p>
    <w:p w14:paraId="4658DE13">
      <w:r>
        <w:rPr>
          <w:sz w:val="21"/>
        </w:rPr>
        <w:t>- 原文（Para.16）：“If we lose the users' trust, if they think, ‘Oh, if we use the Opera browser, then they're actually going to sell our data,' then it's probably not a wise move.”</w:t>
      </w:r>
    </w:p>
    <w:p w14:paraId="1BD9EEFB">
      <w:r>
        <w:rPr>
          <w:sz w:val="21"/>
        </w:rPr>
        <w:t>- 原文（Para.17）：Disruption by AI is the other threat. If the labs use a company's proprietary information to build something better, or at least more popular, they could siphon away demand.</w:t>
      </w:r>
    </w:p>
    <w:p w14:paraId="4CC443C7">
      <w:r>
        <w:rPr>
          <w:sz w:val="21"/>
        </w:rPr>
        <w:t>- 原文（Para.18）：“Our data is really the crown jewels of the future...It is everything that we know about profiles, about bookings, about events, about people you're meeting, what you're talking about.”</w:t>
      </w:r>
    </w:p>
    <w:p w14:paraId="52AA4F0B">
      <w:r>
        <w:rPr>
          <w:b/>
          <w:sz w:val="21"/>
        </w:rPr>
        <w:t>分析：</w:t>
      </w:r>
    </w:p>
    <w:p w14:paraId="4B26A910">
      <w:r>
        <w:rPr>
          <w:b/>
          <w:sz w:val="21"/>
        </w:rPr>
        <w:t>- 选项A（错误）：</w:t>
      </w:r>
      <w:r>
        <w:rPr>
          <w:sz w:val="21"/>
        </w:rPr>
        <w:t>反义干扰陷阱。Opera has resisted selling data，它不是尽快出售消费者数据的榜样。</w:t>
      </w:r>
    </w:p>
    <w:p w14:paraId="787E03FC">
      <w:r>
        <w:rPr>
          <w:b/>
          <w:sz w:val="21"/>
        </w:rPr>
        <w:t>- 选项B（错误）：</w:t>
      </w:r>
      <w:r>
        <w:rPr>
          <w:sz w:val="21"/>
        </w:rPr>
        <w:t>反义干扰陷阱。Hostelworld 称 data 是 crown jewels，说明数据极具战略价值，不是一文不值。</w:t>
      </w:r>
    </w:p>
    <w:p w14:paraId="61B27E71">
      <w:r>
        <w:rPr>
          <w:b/>
          <w:sz w:val="21"/>
        </w:rPr>
        <w:t>- 选项C（正确）：</w:t>
      </w:r>
      <w:r>
        <w:rPr>
          <w:sz w:val="21"/>
        </w:rPr>
        <w:t>作者先列 privacy 与用户信任风险，再列 AI disruption：出售数据可能让实验室构建更有竞争力的产品并分流需求。例子共同说明数据销售需要在收益、信任和竞争风险之间权衡。</w:t>
      </w:r>
    </w:p>
    <w:p w14:paraId="02705FAD">
      <w:r>
        <w:rPr>
          <w:b/>
          <w:sz w:val="21"/>
        </w:rPr>
        <w:t>- 选项D（错误）：</w:t>
      </w:r>
      <w:r>
        <w:rPr>
          <w:sz w:val="21"/>
        </w:rPr>
        <w:t>无中生有陷阱。原文没有建议为了诉讼保存所有内部记录，投资者关注的是数据出售的利弊。</w:t>
      </w:r>
    </w:p>
    <w:p w14:paraId="2510E91D">
      <w:r>
        <w:rPr>
          <w:b/>
          <w:sz w:val="21"/>
        </w:rPr>
        <w:t>【命题技巧】</w:t>
      </w:r>
    </w:p>
    <w:p w14:paraId="7721AEFB">
      <w:r>
        <w:rPr>
          <w:sz w:val="21"/>
        </w:rPr>
        <w:t>- 两类风险并列：privacy/trust 与 AI disruption 构成例证功能的双主线。</w:t>
      </w:r>
    </w:p>
    <w:p w14:paraId="54FD828E">
      <w:r>
        <w:rPr>
          <w:sz w:val="21"/>
        </w:rPr>
        <w:t>- 战略资产隐喻：crown jewels 强调数据既可出售获利，也可能削弱长期竞争力。</w:t>
      </w:r>
    </w:p>
    <w:p w14:paraId="22903718"/>
    <w:p w14:paraId="603160F2">
      <w:r>
        <w:rPr>
          <w:b/>
          <w:sz w:val="22"/>
        </w:rPr>
        <w:t>25. [B]</w:t>
      </w:r>
    </w:p>
    <w:p w14:paraId="6FD79CEE">
      <w:r>
        <w:rPr>
          <w:b/>
          <w:sz w:val="21"/>
        </w:rPr>
        <w:t>【题型】</w:t>
      </w:r>
      <w:r>
        <w:rPr>
          <w:sz w:val="21"/>
        </w:rPr>
        <w:t>主旨大意题·最佳标题</w:t>
      </w:r>
    </w:p>
    <w:p w14:paraId="6B571A59">
      <w:r>
        <w:rPr>
          <w:b/>
          <w:sz w:val="21"/>
        </w:rPr>
        <w:t>【难度】</w:t>
      </w:r>
      <w:r>
        <w:rPr>
          <w:sz w:val="21"/>
        </w:rPr>
        <w:t>⭐⭐⭐⭐⭐</w:t>
      </w:r>
    </w:p>
    <w:p w14:paraId="2D16973B">
      <w:r>
        <w:rPr>
          <w:b/>
          <w:sz w:val="21"/>
        </w:rPr>
        <w:t>【定位】</w:t>
      </w:r>
      <w:r>
        <w:rPr>
          <w:sz w:val="21"/>
        </w:rPr>
        <w:t>Full text</w:t>
      </w:r>
    </w:p>
    <w:p w14:paraId="3A422513">
      <w:r>
        <w:rPr>
          <w:b/>
          <w:sz w:val="21"/>
        </w:rPr>
        <w:t>【解析】</w:t>
      </w:r>
    </w:p>
    <w:p w14:paraId="6DD910CB">
      <w:r>
        <w:rPr>
          <w:sz w:val="21"/>
        </w:rPr>
        <w:t>- 原文（Para.1）：The race to build the most advanced artificial-intelligence tools has spawned a new market for real world data. It comes with both opportunities and pitfalls for investors.</w:t>
      </w:r>
    </w:p>
    <w:p w14:paraId="398E5488">
      <w:r>
        <w:rPr>
          <w:sz w:val="21"/>
        </w:rPr>
        <w:t>- 原文（Para.7）：...that money can be a game-changer for data sellers.</w:t>
      </w:r>
    </w:p>
    <w:p w14:paraId="3E3F81D6">
      <w:r>
        <w:rPr>
          <w:sz w:val="21"/>
        </w:rPr>
        <w:t>- 原文（Para.14）：The key for investors, and indeed companies, is pinpointing when data sales may do more harm than good.</w:t>
      </w:r>
    </w:p>
    <w:p w14:paraId="41B9E3C1">
      <w:r>
        <w:rPr>
          <w:sz w:val="21"/>
        </w:rPr>
        <w:t>- 原文（Para.19）：That means many more executives will have to decide how much “the crown jewels” are worth.</w:t>
      </w:r>
    </w:p>
    <w:p w14:paraId="753973AA">
      <w:r>
        <w:rPr>
          <w:b/>
          <w:sz w:val="21"/>
        </w:rPr>
        <w:t>分析：</w:t>
      </w:r>
    </w:p>
    <w:p w14:paraId="654C961C">
      <w:r>
        <w:rPr>
          <w:b/>
          <w:sz w:val="21"/>
        </w:rPr>
        <w:t>- 选项A（错误）：</w:t>
      </w:r>
      <w:r>
        <w:rPr>
          <w:sz w:val="21"/>
        </w:rPr>
        <w:t>过度推理陷阱。Spirit 是开篇例子，后文还有 Reddit、Wiley、News Corp、smaller firms 等多种数据来源，不是唯一来源。</w:t>
      </w:r>
    </w:p>
    <w:p w14:paraId="31C51339">
      <w:r>
        <w:rPr>
          <w:b/>
          <w:sz w:val="21"/>
        </w:rPr>
        <w:t>- 选项B（正确）：</w:t>
      </w:r>
      <w:r>
        <w:rPr>
          <w:sz w:val="21"/>
        </w:rPr>
        <w:t>全文先说明 AI 训练催生 real world data 市场，再列举交易和商业机会，最后转向隐私信任与 AI 竞争风险。B 项同时概括“有价值”和“有代价”，对应首段 opportunities and pitfalls。</w:t>
      </w:r>
    </w:p>
    <w:p w14:paraId="4E6A2390">
      <w:r>
        <w:rPr>
          <w:b/>
          <w:sz w:val="21"/>
        </w:rPr>
        <w:t>- 选项C（错误）：</w:t>
      </w:r>
      <w:r>
        <w:rPr>
          <w:sz w:val="21"/>
        </w:rPr>
        <w:t>过度推理陷阱。作者讨论隐私风险，但不是主张任何负责任公司都永不授权数据；许多授权交易被呈现为商业机会。</w:t>
      </w:r>
    </w:p>
    <w:p w14:paraId="4D48EE7C">
      <w:r>
        <w:rPr>
          <w:b/>
          <w:sz w:val="21"/>
        </w:rPr>
        <w:t>- 选项D（错误）：</w:t>
      </w:r>
      <w:r>
        <w:rPr>
          <w:sz w:val="21"/>
        </w:rPr>
        <w:t>偷换概念陷阱。创业公司主要充当中介或买家，五大云服务商的巨额资本开支和议价影响力仍是市场背景。</w:t>
      </w:r>
    </w:p>
    <w:p w14:paraId="78ED3FEA">
      <w:r>
        <w:rPr>
          <w:b/>
          <w:sz w:val="21"/>
        </w:rPr>
        <w:t>【命题技巧】</w:t>
      </w:r>
    </w:p>
    <w:p w14:paraId="6C58DEE9">
      <w:r>
        <w:rPr>
          <w:sz w:val="21"/>
        </w:rPr>
        <w:t>- 首尾观点闭环：首段 opportunities and pitfalls 与尾段 crown jewels 定价共同确定文章边界。</w:t>
      </w:r>
    </w:p>
    <w:p w14:paraId="1A769842">
      <w:r>
        <w:rPr>
          <w:sz w:val="21"/>
        </w:rPr>
        <w:t>- 例证宽度判断：标题不能被 Spirit 个案或 Opera 的谨慎立场窄化。</w:t>
      </w:r>
    </w:p>
    <w:p w14:paraId="034C021C"/>
    <w:p w14:paraId="73A56118">
      <w:pPr>
        <w:jc w:val="center"/>
        <w:rPr>
          <w:color w:val="969696"/>
        </w:rPr>
      </w:pPr>
      <w:r>
        <w:rPr>
          <w:color w:val="969696"/>
        </w:rPr>
        <w:t>— — — — — — — — — —</w:t>
      </w:r>
    </w:p>
    <w:p w14:paraId="7AD80686">
      <w:pPr>
        <w:jc w:val="both"/>
        <w:rPr>
          <w:color w:val="969696"/>
        </w:rPr>
      </w:pPr>
    </w:p>
    <w:p w14:paraId="1E9BE640">
      <w:pPr>
        <w:rPr>
          <w:rFonts w:hint="eastAsia" w:eastAsia="宋体" w:asciiTheme="majorHAnsi" w:hAnsiTheme="majorHAnsi" w:cstheme="majorBidi"/>
          <w:b/>
          <w:bCs/>
          <w:color w:val="376092" w:themeColor="accent1" w:themeShade="BF"/>
          <w:sz w:val="28"/>
          <w:szCs w:val="28"/>
          <w:lang w:val="en-US" w:eastAsia="zh-CN" w:bidi="ar-SA"/>
        </w:rPr>
      </w:pPr>
      <w:r>
        <w:rPr>
          <w:rFonts w:hint="eastAsia" w:eastAsia="宋体" w:asciiTheme="majorHAnsi" w:hAnsiTheme="majorHAnsi" w:cstheme="majorBidi"/>
          <w:b/>
          <w:bCs/>
          <w:color w:val="376092" w:themeColor="accent1" w:themeShade="BF"/>
          <w:sz w:val="28"/>
          <w:szCs w:val="28"/>
          <w:lang w:val="en-US" w:eastAsia="zh-CN" w:bidi="ar-SA"/>
        </w:rPr>
        <w:t>本文档由我们自研的考研英语阅读理解大模型生成。该模型基于近10年考研英语真题进行训练。我们会根据同学们的反馈持续优化模型能力。</w:t>
      </w:r>
    </w:p>
    <w:p w14:paraId="30CC9701">
      <w:pPr>
        <w:rPr>
          <w:rFonts w:hint="eastAsia" w:eastAsia="宋体" w:asciiTheme="majorHAnsi" w:hAnsiTheme="majorHAnsi" w:cstheme="majorBidi"/>
          <w:b/>
          <w:bCs/>
          <w:color w:val="376092" w:themeColor="accent1" w:themeShade="BF"/>
          <w:sz w:val="28"/>
          <w:szCs w:val="28"/>
          <w:lang w:val="en-US" w:eastAsia="zh-CN" w:bidi="ar-SA"/>
        </w:rPr>
      </w:pPr>
    </w:p>
    <w:p w14:paraId="2D2A4EC3">
      <w:pPr>
        <w:rPr>
          <w:rFonts w:hint="eastAsia" w:eastAsia="宋体" w:asciiTheme="majorHAnsi" w:hAnsiTheme="majorHAnsi" w:cstheme="majorBidi"/>
          <w:b/>
          <w:bCs/>
          <w:color w:val="376092" w:themeColor="accent1" w:themeShade="BF"/>
          <w:sz w:val="28"/>
          <w:szCs w:val="28"/>
          <w:lang w:val="en-US" w:eastAsia="zh-CN" w:bidi="ar-SA"/>
        </w:rPr>
      </w:pPr>
      <w:r>
        <w:rPr>
          <w:rFonts w:hint="eastAsia" w:eastAsia="宋体" w:asciiTheme="majorHAnsi" w:hAnsiTheme="majorHAnsi" w:cstheme="majorBidi"/>
          <w:b/>
          <w:bCs/>
          <w:color w:val="376092" w:themeColor="accent1" w:themeShade="BF"/>
          <w:sz w:val="28"/>
          <w:szCs w:val="28"/>
          <w:lang w:val="en-US" w:eastAsia="zh-CN" w:bidi="ar-SA"/>
        </w:rPr>
        <w:t>本文档为【福利】，不提供答疑服务，欢迎大家自行交流使用。</w:t>
      </w:r>
    </w:p>
    <w:p w14:paraId="39946C88">
      <w:pPr>
        <w:rPr>
          <w:rFonts w:hint="eastAsia" w:eastAsia="宋体"/>
          <w:lang w:val="en-US" w:eastAsia="zh-CN"/>
        </w:rPr>
      </w:pPr>
    </w:p>
    <w:p w14:paraId="66DD62FB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【两个常见问题】</w:t>
      </w:r>
    </w:p>
    <w:p w14:paraId="6C7DA6A8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1.为什么主编不亲自出题？</w:t>
      </w:r>
    </w:p>
    <w:p w14:paraId="09C99DA0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训练营创办7年来，我们始终坚持一个理念：考研英语不做任何模拟题。因为我们深知，没有任何一份模拟题能真正媲美真题，即便由主编亲自出题，甚至是市面上名师出的模拟题都难以达到考研真题命题专家的水准。做模拟题反而可能误导备考方向。</w:t>
      </w:r>
    </w:p>
    <w:p w14:paraId="0FA17708">
      <w:pPr>
        <w:rPr>
          <w:rFonts w:hint="eastAsia" w:eastAsia="宋体"/>
          <w:lang w:val="en-US" w:eastAsia="zh-CN"/>
        </w:rPr>
      </w:pPr>
    </w:p>
    <w:p w14:paraId="439A0C30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2.那为什么现在推出这个福利？</w:t>
      </w:r>
    </w:p>
    <w:p w14:paraId="2468D5EC">
      <w:pPr>
        <w:rPr>
          <w:sz w:val="20"/>
        </w:rPr>
      </w:pPr>
      <w:r>
        <w:rPr>
          <w:rFonts w:hint="eastAsia" w:eastAsia="宋体"/>
          <w:lang w:val="en-US" w:eastAsia="zh-CN"/>
        </w:rPr>
        <w:t>随着AI技术的不断进步，通过知识投喂和持续训练，大模型已逐渐具备模仿真题命题风格的能力。这份文档正是这一尝试的成果。它仅作为福利提供给大家，起到辅助检验的作用。你可以根据自身需要选择使用，如果有所顾虑，完全可以不用。</w:t>
      </w:r>
    </w:p>
    <w:p w14:paraId="1FEF21E9">
      <w:pPr>
        <w:spacing w:before="20" w:after="80" w:line="360" w:lineRule="auto"/>
        <w:jc w:val="left"/>
        <w:rPr>
          <w:rFonts w:ascii="宋体" w:hAnsi="宋体" w:eastAsia="宋体"/>
          <w:b w:val="0"/>
          <w:i w:val="0"/>
          <w:sz w:val="19"/>
        </w:rPr>
      </w:pPr>
    </w:p>
    <w:p w14:paraId="7D0EC32A">
      <w:pPr>
        <w:rPr>
          <w:rFonts w:ascii="Times New Roman" w:hAnsi="Times New Roman"/>
          <w:b w:val="0"/>
          <w:sz w:val="22"/>
        </w:rPr>
      </w:pPr>
      <w:r>
        <w:rPr>
          <w:rFonts w:hint="eastAsia" w:eastAsia="宋体" w:asciiTheme="majorHAnsi" w:hAnsiTheme="majorHAnsi" w:cstheme="majorBidi"/>
          <w:b/>
          <w:bCs/>
          <w:color w:val="376092" w:themeColor="accent1" w:themeShade="BF"/>
          <w:sz w:val="28"/>
          <w:szCs w:val="28"/>
          <w:lang w:val="en-US" w:eastAsia="zh-CN" w:bidi="ar-SA"/>
        </w:rPr>
        <w:t>如果对答案解析有疑惑，直接打开任何AI大模型（如Deepseek、Kimi等），上传该篇原文文档，然后复制粘贴对应的题目和选项，说清楚你的疑问，大模型会回应解释对应的问题。</w:t>
      </w:r>
    </w:p>
    <w:p w14:paraId="616536F6">
      <w:bookmarkStart w:id="0" w:name="_GoBack"/>
      <w:bookmarkEnd w:id="0"/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仓耳玄三M W05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仓耳玄三M W05">
    <w:panose1 w:val="02020400000000000000"/>
    <w:charset w:val="80"/>
    <w:family w:val="auto"/>
    <w:pitch w:val="default"/>
    <w:sig w:usb0="800002BF" w:usb1="184D64F8" w:usb2="00000012" w:usb3="00000000" w:csb0="00020001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8115768"/>
    <w:rsid w:val="5EF40C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qFormat="1"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1965</Words>
  <Characters>5305</Characters>
  <Lines>0</Lines>
  <Paragraphs>0</Paragraphs>
  <TotalTime>0</TotalTime>
  <ScaleCrop>false</ScaleCrop>
  <LinksUpToDate>false</LinksUpToDate>
  <CharactersWithSpaces>6103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山中有个大栗子</cp:lastModifiedBy>
  <dcterms:modified xsi:type="dcterms:W3CDTF">2026-08-28T07:54:47Z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eyJoZGlkIjoiMzIwNzJhZGRlZTgyZWRjMWUxMjdhYTkyNWQyNDcyZmQiLCJ1c2VySWQiOiI3MjY0ODYwNzUifQ==</vt:lpwstr>
  </property>
  <property fmtid="{D5CDD505-2E9C-101B-9397-08002B2CF9AE}" pid="3" name="KSOProductBuildVer">
    <vt:lpwstr>2052-12.1.0.28043</vt:lpwstr>
  </property>
  <property fmtid="{D5CDD505-2E9C-101B-9397-08002B2CF9AE}" pid="4" name="ICV">
    <vt:lpwstr>3C20E7B06B1145F390D81FAD06E41801_12</vt:lpwstr>
  </property>
</Properties>
</file>