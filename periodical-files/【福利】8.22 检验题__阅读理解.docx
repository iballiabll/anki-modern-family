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359A9">
      <w:r>
        <w:rPr>
          <w:sz w:val="22"/>
        </w:rPr>
        <w:t>21.  The satirical website mentioned in Paragraph 1 is used to _____.</w:t>
      </w:r>
    </w:p>
    <w:p w14:paraId="4A226C00">
      <w:r>
        <w:rPr>
          <w:sz w:val="22"/>
        </w:rPr>
        <w:t>[A] thank Indonesia sincerely for eleven months of clean air</w:t>
      </w:r>
    </w:p>
    <w:p w14:paraId="32A98235">
      <w:r>
        <w:rPr>
          <w:sz w:val="22"/>
        </w:rPr>
        <w:t>[B] mock the vice-president's response to the haze crisis</w:t>
      </w:r>
    </w:p>
    <w:p w14:paraId="01DAF633">
      <w:r>
        <w:rPr>
          <w:sz w:val="22"/>
        </w:rPr>
        <w:t>[C] encourage Indonesians to support Jusuf Kalla's government</w:t>
      </w:r>
    </w:p>
    <w:p w14:paraId="6BBB8C27">
      <w:r>
        <w:rPr>
          <w:sz w:val="22"/>
        </w:rPr>
        <w:t>[D] count the number of people affected by toxic smog in 2015</w:t>
      </w:r>
    </w:p>
    <w:p w14:paraId="190191D4">
      <w:r>
        <w:rPr>
          <w:sz w:val="22"/>
        </w:rPr>
        <w:t>22.  It can be inferred from Paragraphs 2 and 3 that this year's fires are especially alarming because _____.</w:t>
      </w:r>
    </w:p>
    <w:p w14:paraId="7A08F308">
      <w:r>
        <w:rPr>
          <w:sz w:val="22"/>
        </w:rPr>
        <w:t>[A] they have already caused more excess deaths than the 2015 haze episode</w:t>
      </w:r>
    </w:p>
    <w:p w14:paraId="43350A34">
      <w:r>
        <w:rPr>
          <w:sz w:val="22"/>
        </w:rPr>
        <w:t>[B] schools throughout Singapore have been closed by smoke from Borneo</w:t>
      </w:r>
    </w:p>
    <w:p w14:paraId="21F95749">
      <w:r>
        <w:rPr>
          <w:sz w:val="22"/>
        </w:rPr>
        <w:t>[C] early-August detections exceeded seven years of full-August totals, and El Niño may worsen dry conditions</w:t>
      </w:r>
    </w:p>
    <w:p w14:paraId="1B4E02C8">
      <w:r>
        <w:rPr>
          <w:sz w:val="22"/>
        </w:rPr>
        <w:t>[D] underground peatland fires are likely to become easier to extinguish</w:t>
      </w:r>
    </w:p>
    <w:p w14:paraId="3D93EFB6">
      <w:r>
        <w:rPr>
          <w:sz w:val="22"/>
        </w:rPr>
        <w:t>23.  According to Paragraphs 4 and 5, the war in Iran may add to the haze problem because _____.</w:t>
      </w:r>
    </w:p>
    <w:p w14:paraId="350F33BA">
      <w:r>
        <w:rPr>
          <w:sz w:val="22"/>
        </w:rPr>
        <w:t>[A] higher fuel and fertiliser costs promote biofuel mandates, palm-oil demand and land clearing by fire</w:t>
      </w:r>
    </w:p>
    <w:p w14:paraId="1B0DA5C7">
      <w:r>
        <w:rPr>
          <w:sz w:val="22"/>
        </w:rPr>
        <w:t>[B] Indonesia's $16.1bn losses in 2015 forced farmers to abandon satellite monitoring</w:t>
      </w:r>
    </w:p>
    <w:p w14:paraId="43FC93F5">
      <w:r>
        <w:rPr>
          <w:sz w:val="22"/>
        </w:rPr>
        <w:t>[C] the blockade of the Strait of Hormuz has directly weakened ASEAN's haze-control fund</w:t>
      </w:r>
    </w:p>
    <w:p w14:paraId="7B6A6534">
      <w:r>
        <w:rPr>
          <w:sz w:val="22"/>
        </w:rPr>
        <w:t>[D] expensive palm oil has reduced the incentive for plantation companies to burn land</w:t>
      </w:r>
    </w:p>
    <w:p w14:paraId="7985DC27">
      <w:r>
        <w:rPr>
          <w:sz w:val="22"/>
        </w:rPr>
        <w:t>24.  Paragraphs 6 and 7 mainly serve to _____.</w:t>
      </w:r>
    </w:p>
    <w:p w14:paraId="75B6CF12">
      <w:r>
        <w:rPr>
          <w:sz w:val="22"/>
        </w:rPr>
        <w:t>[A] show that regional co-operation has removed the need for national enforcement</w:t>
      </w:r>
    </w:p>
    <w:p w14:paraId="7ECA8C74">
      <w:r>
        <w:rPr>
          <w:sz w:val="22"/>
        </w:rPr>
        <w:t>[B] explain why Indonesia has replaced ASEAN with a domestic haze-control centre</w:t>
      </w:r>
    </w:p>
    <w:p w14:paraId="3C95FF65">
      <w:r>
        <w:rPr>
          <w:sz w:val="22"/>
        </w:rPr>
        <w:t>[C] prove that voluntary contributions are sufficient for firefighting resources</w:t>
      </w:r>
    </w:p>
    <w:p w14:paraId="1B9FBCBC">
      <w:r>
        <w:rPr>
          <w:sz w:val="22"/>
        </w:rPr>
        <w:t>[D] acknowledge progress in monitoring and co-ordination while exposing weak enforcement and funding</w:t>
      </w:r>
    </w:p>
    <w:p w14:paraId="7181F960">
      <w:r>
        <w:rPr>
          <w:sz w:val="22"/>
        </w:rPr>
        <w:t>25.  Which of the following would be the best title for the text?</w:t>
      </w:r>
    </w:p>
    <w:p w14:paraId="21440502">
      <w:r>
        <w:rPr>
          <w:sz w:val="22"/>
        </w:rPr>
        <w:t>[A] El Niño and Peatlands: The Natural Causes of South-East Asia's Smoke</w:t>
      </w:r>
    </w:p>
    <w:p w14:paraId="76D41F36">
      <w:r>
        <w:rPr>
          <w:sz w:val="22"/>
        </w:rPr>
        <w:t>[B] After 34m Thanks: How Satellites Stopped Indonesia's Haze</w:t>
      </w:r>
    </w:p>
    <w:p w14:paraId="54A0BB7E">
      <w:r>
        <w:rPr>
          <w:sz w:val="22"/>
        </w:rPr>
        <w:t>[C] Smoke Over South-East Asia: Fire Risks Return and Co-operation Falls Short</w:t>
      </w:r>
    </w:p>
    <w:p w14:paraId="19D27556">
      <w:r>
        <w:rPr>
          <w:sz w:val="22"/>
        </w:rPr>
        <w:t>[D] Indonesia's $16bn Disaster: The Economic Cost of Palm Oil</w:t>
      </w:r>
    </w:p>
    <w:p w14:paraId="538E8F48"/>
    <w:p w14:paraId="2730904C">
      <w:pPr>
        <w:jc w:val="center"/>
      </w:pPr>
      <w:r>
        <w:rPr>
          <w:b/>
          <w:sz w:val="26"/>
        </w:rPr>
        <w:t>Answer Key</w:t>
      </w:r>
    </w:p>
    <w:p w14:paraId="0CA85861">
      <w:pPr>
        <w:jc w:val="center"/>
      </w:pPr>
      <w:r>
        <w:rPr>
          <w:b/>
          <w:sz w:val="24"/>
        </w:rPr>
        <w:t>21. B    22. C    23. A    24. D    25. C</w:t>
      </w:r>
    </w:p>
    <w:p w14:paraId="3B92F939">
      <w:r>
        <w:rPr>
          <w:b/>
          <w:sz w:val="26"/>
        </w:rPr>
        <w:t>Detailed Explanations</w:t>
      </w:r>
    </w:p>
    <w:p w14:paraId="79CE1CB1">
      <w:r>
        <w:rPr>
          <w:b/>
          <w:sz w:val="22"/>
        </w:rPr>
        <w:t>21. [B]</w:t>
      </w:r>
    </w:p>
    <w:p w14:paraId="08376C6D">
      <w:r>
        <w:rPr>
          <w:b/>
          <w:sz w:val="21"/>
        </w:rPr>
        <w:t>【题型】</w:t>
      </w:r>
      <w:r>
        <w:rPr>
          <w:sz w:val="21"/>
        </w:rPr>
        <w:t>例证题·引例作用</w:t>
      </w:r>
    </w:p>
    <w:p w14:paraId="2B2DB6D5">
      <w:r>
        <w:rPr>
          <w:b/>
          <w:sz w:val="21"/>
        </w:rPr>
        <w:t>【难度】</w:t>
      </w:r>
      <w:r>
        <w:rPr>
          <w:sz w:val="21"/>
        </w:rPr>
        <w:t>⭐⭐</w:t>
      </w:r>
    </w:p>
    <w:p w14:paraId="3E547A6D">
      <w:r>
        <w:rPr>
          <w:b/>
          <w:sz w:val="21"/>
        </w:rPr>
        <w:t>【定位】</w:t>
      </w:r>
      <w:r>
        <w:rPr>
          <w:sz w:val="21"/>
        </w:rPr>
        <w:t>Paragraph 1</w:t>
      </w:r>
    </w:p>
    <w:p w14:paraId="4C7E6782">
      <w:r>
        <w:rPr>
          <w:b/>
          <w:sz w:val="21"/>
        </w:rPr>
        <w:t>【解析】</w:t>
      </w:r>
    </w:p>
    <w:p w14:paraId="0064E9BC">
      <w:r>
        <w:rPr>
          <w:sz w:val="21"/>
        </w:rPr>
        <w:t>- 原文（Para.1）：Jusuf Kalla... suggested that his neighbours needed a change in perspective. “For 11 months they enjoyed nice air from Indonesia and they never thanked us,” he said.</w:t>
      </w:r>
    </w:p>
    <w:p w14:paraId="0059AC67">
      <w:r>
        <w:rPr>
          <w:sz w:val="21"/>
        </w:rPr>
        <w:t>- 原文（Para.1）：South-East Asians flocked to a satirical website created to express gratitude to Indonesia. The site has registered more than 34m votes of sarcastic thanks.</w:t>
      </w:r>
    </w:p>
    <w:p w14:paraId="5FDE3BAD">
      <w:r>
        <w:rPr>
          <w:b/>
          <w:sz w:val="21"/>
        </w:rPr>
        <w:t>分析：</w:t>
      </w:r>
    </w:p>
    <w:p w14:paraId="71661E32">
      <w:r>
        <w:rPr>
          <w:b/>
          <w:sz w:val="21"/>
        </w:rPr>
        <w:t>- 选项A（错误）：</w:t>
      </w:r>
      <w:r>
        <w:rPr>
          <w:sz w:val="21"/>
        </w:rPr>
        <w:t>反义干扰陷阱。网站是 satirical，投票是 sarcastic thanks，说明是讽刺，不是真诚感谢。</w:t>
      </w:r>
    </w:p>
    <w:p w14:paraId="26EDBEDB">
      <w:r>
        <w:rPr>
          <w:b/>
          <w:sz w:val="21"/>
        </w:rPr>
        <w:t>- 选项B（正确）：</w:t>
      </w:r>
      <w:r>
        <w:rPr>
          <w:sz w:val="21"/>
        </w:rPr>
        <w:t>副总统把邻国遭受烟霾说成应先感谢印尼的好空气，公众用讽刺网站“表达感谢”，实际是在嘲弄这种回应方式。B 项准确判断例子的功能。</w:t>
      </w:r>
    </w:p>
    <w:p w14:paraId="4F4A3A9F">
      <w:r>
        <w:rPr>
          <w:b/>
          <w:sz w:val="21"/>
        </w:rPr>
        <w:t>- 选项C（错误）：</w:t>
      </w:r>
      <w:r>
        <w:rPr>
          <w:sz w:val="21"/>
        </w:rPr>
        <w:t>无中生有陷阱。原文没有说该网站与印尼国内政治支持有关。</w:t>
      </w:r>
    </w:p>
    <w:p w14:paraId="31B3048E">
      <w:r>
        <w:rPr>
          <w:b/>
          <w:sz w:val="21"/>
        </w:rPr>
        <w:t>- 选项D（错误）：</w:t>
      </w:r>
      <w:r>
        <w:rPr>
          <w:sz w:val="21"/>
        </w:rPr>
        <w:t>偷换概念陷阱。34m 是 sarcastic thanks 的票数，不是 2015 年受毒雾影响的人数。</w:t>
      </w:r>
    </w:p>
    <w:p w14:paraId="0205A32E">
      <w:r>
        <w:rPr>
          <w:b/>
          <w:sz w:val="21"/>
        </w:rPr>
        <w:t>【命题技巧】</w:t>
      </w:r>
    </w:p>
    <w:p w14:paraId="1EC63297">
      <w:r>
        <w:rPr>
          <w:sz w:val="21"/>
        </w:rPr>
        <w:t>- 例子服务观点：题眼不是网站本身，而是它对 Jusuf Kalla 言论的讽刺性回应。</w:t>
      </w:r>
    </w:p>
    <w:p w14:paraId="2CBBBD37">
      <w:r>
        <w:rPr>
          <w:sz w:val="21"/>
        </w:rPr>
        <w:t>- 感情色彩定位：satirical 和 sarcastic 是判断选项 A、B 的关键线索。</w:t>
      </w:r>
    </w:p>
    <w:p w14:paraId="627996AC"/>
    <w:p w14:paraId="2F3AE6AF">
      <w:r>
        <w:rPr>
          <w:b/>
          <w:sz w:val="22"/>
        </w:rPr>
        <w:t>22. [C]</w:t>
      </w:r>
    </w:p>
    <w:p w14:paraId="632F27A7">
      <w:r>
        <w:rPr>
          <w:b/>
          <w:sz w:val="21"/>
        </w:rPr>
        <w:t>【题型】</w:t>
      </w:r>
      <w:r>
        <w:rPr>
          <w:sz w:val="21"/>
        </w:rPr>
        <w:t>推理判断题·风险趋势推理</w:t>
      </w:r>
    </w:p>
    <w:p w14:paraId="653FA31D">
      <w:r>
        <w:rPr>
          <w:b/>
          <w:sz w:val="21"/>
        </w:rPr>
        <w:t>【难度】</w:t>
      </w:r>
      <w:r>
        <w:rPr>
          <w:sz w:val="21"/>
        </w:rPr>
        <w:t>⭐⭐⭐</w:t>
      </w:r>
    </w:p>
    <w:p w14:paraId="70393836">
      <w:r>
        <w:rPr>
          <w:b/>
          <w:sz w:val="21"/>
        </w:rPr>
        <w:t>【定位】</w:t>
      </w:r>
      <w:r>
        <w:rPr>
          <w:sz w:val="21"/>
        </w:rPr>
        <w:t>Paragraphs 2-3</w:t>
      </w:r>
    </w:p>
    <w:p w14:paraId="417A1CE3">
      <w:r>
        <w:rPr>
          <w:b/>
          <w:sz w:val="21"/>
        </w:rPr>
        <w:t>【解析】</w:t>
      </w:r>
    </w:p>
    <w:p w14:paraId="0F750F09">
      <w:r>
        <w:rPr>
          <w:sz w:val="21"/>
        </w:rPr>
        <w:t>- 原文（Para.2）：The number of blazes detected across the island of Borneo in the first 12 days of August alone exceeds the figure registered during the entire month in each of the past seven years.</w:t>
      </w:r>
    </w:p>
    <w:p w14:paraId="06D258E4">
      <w:r>
        <w:rPr>
          <w:sz w:val="21"/>
        </w:rPr>
        <w:t>- 原文（Para.3）：El Niño... tends to cause drier conditions in the region. This increases the chance of fires, especially on Indonesia's peatlands.</w:t>
      </w:r>
    </w:p>
    <w:p w14:paraId="250F1BC1">
      <w:r>
        <w:rPr>
          <w:b/>
          <w:sz w:val="21"/>
        </w:rPr>
        <w:t>分析：</w:t>
      </w:r>
    </w:p>
    <w:p w14:paraId="7AC498A0">
      <w:r>
        <w:rPr>
          <w:b/>
          <w:sz w:val="21"/>
        </w:rPr>
        <w:t>- 选项A（错误）：</w:t>
      </w:r>
      <w:r>
        <w:rPr>
          <w:sz w:val="21"/>
        </w:rPr>
        <w:t>细节杂糅陷阱。excess deaths 属于 Para.4 对 2015 年烟霾后果的回顾，原文没有比较今年与 2015 年死亡人数。</w:t>
      </w:r>
    </w:p>
    <w:p w14:paraId="072F8B14">
      <w:r>
        <w:rPr>
          <w:b/>
          <w:sz w:val="21"/>
        </w:rPr>
        <w:t>- 选项B（错误）：</w:t>
      </w:r>
      <w:r>
        <w:rPr>
          <w:sz w:val="21"/>
        </w:rPr>
        <w:t>偷换概念陷阱。Para.2 说学校关闭发生在 Pontianak，新加坡是将救援人员置于待命状态，不是全境学校关闭。</w:t>
      </w:r>
    </w:p>
    <w:p w14:paraId="6AF2EFC3">
      <w:r>
        <w:rPr>
          <w:b/>
          <w:sz w:val="21"/>
        </w:rPr>
        <w:t>- 选项C（正确）：</w:t>
      </w:r>
      <w:r>
        <w:rPr>
          <w:sz w:val="21"/>
        </w:rPr>
        <w:t>Para.2 指出 8 月前 12 天的火点已超过过去七年任一整个 8 月的数字；Para.3 又说 El Niño 带来更干燥天气并增加泥炭地火灾风险。C 项把“当前异常”和“未来恶化条件”结合起来。</w:t>
      </w:r>
    </w:p>
    <w:p w14:paraId="3CEBAA0A">
      <w:r>
        <w:rPr>
          <w:b/>
          <w:sz w:val="21"/>
        </w:rPr>
        <w:t>- 选项D（错误）：</w:t>
      </w:r>
      <w:r>
        <w:rPr>
          <w:sz w:val="21"/>
        </w:rPr>
        <w:t>反义干扰陷阱。原文说地下闷烧火灾 hard to extinguish，D 项变成更容易扑灭。</w:t>
      </w:r>
    </w:p>
    <w:p w14:paraId="3052141C">
      <w:r>
        <w:rPr>
          <w:b/>
          <w:sz w:val="21"/>
        </w:rPr>
        <w:t>【命题技巧】</w:t>
      </w:r>
    </w:p>
    <w:p w14:paraId="3D0A9535">
      <w:r>
        <w:rPr>
          <w:sz w:val="21"/>
        </w:rPr>
        <w:t>- 数据加因果：正确项需要同时处理火点统计和 El Niño 的气候因果链。</w:t>
      </w:r>
    </w:p>
    <w:p w14:paraId="35B84D6C">
      <w:r>
        <w:rPr>
          <w:sz w:val="21"/>
        </w:rPr>
        <w:t>- 地点归属：B 项将 Pontianak 的停课与 Singapore 的待命措施拼接，考查细节归属。</w:t>
      </w:r>
    </w:p>
    <w:p w14:paraId="149D418F"/>
    <w:p w14:paraId="2E57F442">
      <w:r>
        <w:rPr>
          <w:b/>
          <w:sz w:val="22"/>
        </w:rPr>
        <w:t>23. [A]</w:t>
      </w:r>
    </w:p>
    <w:p w14:paraId="712515A2">
      <w:r>
        <w:rPr>
          <w:b/>
          <w:sz w:val="21"/>
        </w:rPr>
        <w:t>【题型】</w:t>
      </w:r>
      <w:r>
        <w:rPr>
          <w:sz w:val="21"/>
        </w:rPr>
        <w:t>细节理解题·因果链条</w:t>
      </w:r>
    </w:p>
    <w:p w14:paraId="105A3C39">
      <w:r>
        <w:rPr>
          <w:b/>
          <w:sz w:val="21"/>
        </w:rPr>
        <w:t>【难度】</w:t>
      </w:r>
      <w:r>
        <w:rPr>
          <w:sz w:val="21"/>
        </w:rPr>
        <w:t>⭐⭐⭐⭐</w:t>
      </w:r>
    </w:p>
    <w:p w14:paraId="25921DB4">
      <w:r>
        <w:rPr>
          <w:b/>
          <w:sz w:val="21"/>
        </w:rPr>
        <w:t>【定位】</w:t>
      </w:r>
      <w:r>
        <w:rPr>
          <w:sz w:val="21"/>
        </w:rPr>
        <w:t>Paragraphs 4-5</w:t>
      </w:r>
    </w:p>
    <w:p w14:paraId="790D2AD6">
      <w:r>
        <w:rPr>
          <w:b/>
          <w:sz w:val="21"/>
        </w:rPr>
        <w:t>【解析】</w:t>
      </w:r>
    </w:p>
    <w:p w14:paraId="3644A4AD">
      <w:r>
        <w:rPr>
          <w:sz w:val="21"/>
        </w:rPr>
        <w:t>- 原文（Para.5）：The blockade of the Strait of Hormuz has pushed up fuel and fertiliser costs, prompting the Indonesian government to mandate greater use of biofuels.</w:t>
      </w:r>
    </w:p>
    <w:p w14:paraId="19CF3B7D">
      <w:r>
        <w:rPr>
          <w:sz w:val="21"/>
        </w:rPr>
        <w:t>- 原文（Para.5）：This, in turn, is driving up the demand for palm oil, putting pressure on farmers and plantation companies to clear more land with fire.</w:t>
      </w:r>
    </w:p>
    <w:p w14:paraId="75C39A57">
      <w:r>
        <w:rPr>
          <w:b/>
          <w:sz w:val="21"/>
        </w:rPr>
        <w:t>分析：</w:t>
      </w:r>
    </w:p>
    <w:p w14:paraId="6FA029C8">
      <w:r>
        <w:rPr>
          <w:b/>
          <w:sz w:val="21"/>
        </w:rPr>
        <w:t>- 选项A（正确）：</w:t>
      </w:r>
      <w:r>
        <w:rPr>
          <w:sz w:val="21"/>
        </w:rPr>
        <w:t>Para.5 的链条是：战争封锁推高燃料和化肥成本，政府要求更多使用生物燃料，棕榈油需求上升，农民和种植园用火烧清理更多土地。A 项准确复现因果链。</w:t>
      </w:r>
    </w:p>
    <w:p w14:paraId="685C95A8">
      <w:r>
        <w:rPr>
          <w:b/>
          <w:sz w:val="21"/>
        </w:rPr>
        <w:t>- 选项B（错误）：</w:t>
      </w:r>
      <w:r>
        <w:rPr>
          <w:sz w:val="21"/>
        </w:rPr>
        <w:t>细节杂糅陷阱。$16.1bn 是世界银行估算的印尼 2015 年损失，卫星监测在 Para.6 是已改善的预警条件，二者与题干因果无关。</w:t>
      </w:r>
    </w:p>
    <w:p w14:paraId="02745927">
      <w:r>
        <w:rPr>
          <w:b/>
          <w:sz w:val="21"/>
        </w:rPr>
        <w:t>- 选项C（错误）：</w:t>
      </w:r>
      <w:r>
        <w:rPr>
          <w:sz w:val="21"/>
        </w:rPr>
        <w:t>无中生有陷阱。原文没有说霍尔木兹海峡封锁直接影响东盟抗烟雾基金。</w:t>
      </w:r>
    </w:p>
    <w:p w14:paraId="4E74E299">
      <w:r>
        <w:rPr>
          <w:b/>
          <w:sz w:val="21"/>
        </w:rPr>
        <w:t>- 选项D（错误）：</w:t>
      </w:r>
      <w:r>
        <w:rPr>
          <w:sz w:val="21"/>
        </w:rPr>
        <w:t>反义干扰陷阱。原文说 palm oil demand 上升导致更多烧荒压力，而不是需求或激励下降。</w:t>
      </w:r>
    </w:p>
    <w:p w14:paraId="33B597EA">
      <w:r>
        <w:rPr>
          <w:b/>
          <w:sz w:val="21"/>
        </w:rPr>
        <w:t>【命题技巧】</w:t>
      </w:r>
    </w:p>
    <w:p w14:paraId="5D7E1AB9">
      <w:r>
        <w:rPr>
          <w:sz w:val="21"/>
        </w:rPr>
        <w:t>- 链条排序：正确项保持 war → costs → biofuels → palm oil → land clearing 的顺序，干扰项打乱或替换环节。</w:t>
      </w:r>
    </w:p>
    <w:p w14:paraId="6E5305F1">
      <w:r>
        <w:rPr>
          <w:sz w:val="21"/>
        </w:rPr>
        <w:t>- 跨段陷阱：2015 年经济损失和区域合作机制都是原文信息，但被拼入无关因果。</w:t>
      </w:r>
    </w:p>
    <w:p w14:paraId="31BB177B"/>
    <w:p w14:paraId="0000E32D">
      <w:r>
        <w:rPr>
          <w:b/>
          <w:sz w:val="22"/>
        </w:rPr>
        <w:t>24. [D]</w:t>
      </w:r>
    </w:p>
    <w:p w14:paraId="732B5142">
      <w:r>
        <w:rPr>
          <w:b/>
          <w:sz w:val="21"/>
        </w:rPr>
        <w:t>【题型】</w:t>
      </w:r>
      <w:r>
        <w:rPr>
          <w:sz w:val="21"/>
        </w:rPr>
        <w:t>篇章结构题·段落功能</w:t>
      </w:r>
    </w:p>
    <w:p w14:paraId="32EC6B5B">
      <w:r>
        <w:rPr>
          <w:b/>
          <w:sz w:val="21"/>
        </w:rPr>
        <w:t>【难度】</w:t>
      </w:r>
      <w:r>
        <w:rPr>
          <w:sz w:val="21"/>
        </w:rPr>
        <w:t>⭐⭐⭐⭐</w:t>
      </w:r>
    </w:p>
    <w:p w14:paraId="4B28288C">
      <w:r>
        <w:rPr>
          <w:b/>
          <w:sz w:val="21"/>
        </w:rPr>
        <w:t>【定位】</w:t>
      </w:r>
      <w:r>
        <w:rPr>
          <w:sz w:val="21"/>
        </w:rPr>
        <w:t>Paragraphs 6-7</w:t>
      </w:r>
    </w:p>
    <w:p w14:paraId="4F361F12">
      <w:r>
        <w:rPr>
          <w:b/>
          <w:sz w:val="21"/>
        </w:rPr>
        <w:t>【解析】</w:t>
      </w:r>
    </w:p>
    <w:p w14:paraId="72B37E42">
      <w:r>
        <w:rPr>
          <w:sz w:val="21"/>
        </w:rPr>
        <w:t>- 原文（Para.6）：The region may be better prepared than it was a decade ago. Better satellite monitoring has improved forecasts... a new haze-control centre in Jakarta... seeks to improve co-ordination between governments.</w:t>
      </w:r>
    </w:p>
    <w:p w14:paraId="3B14B76C">
      <w:r>
        <w:rPr>
          <w:sz w:val="21"/>
        </w:rPr>
        <w:t>- 原文（Para.7）：But for all the machinery of regional co-operation, it still lacks much bite... implementation and enforcement rest with national governments... relies on voluntary contributions and remains small.</w:t>
      </w:r>
    </w:p>
    <w:p w14:paraId="700CA3DF">
      <w:r>
        <w:rPr>
          <w:b/>
          <w:sz w:val="21"/>
        </w:rPr>
        <w:t>分析：</w:t>
      </w:r>
    </w:p>
    <w:p w14:paraId="62B9AD82">
      <w:r>
        <w:rPr>
          <w:b/>
          <w:sz w:val="21"/>
        </w:rPr>
        <w:t>- 选项A（错误）：</w:t>
      </w:r>
      <w:r>
        <w:rPr>
          <w:sz w:val="21"/>
        </w:rPr>
        <w:t>反义干扰陷阱。Para.7 说执行仍依赖各国政府，说明区域合作没有消除国家执行的需要。</w:t>
      </w:r>
    </w:p>
    <w:p w14:paraId="202492A5">
      <w:r>
        <w:rPr>
          <w:b/>
          <w:sz w:val="21"/>
        </w:rPr>
        <w:t>- 选项B（错误）：</w:t>
      </w:r>
      <w:r>
        <w:rPr>
          <w:sz w:val="21"/>
        </w:rPr>
        <w:t>无中生有陷阱。雅加达的新中心是东盟秘书处机制，原文没有说印尼用国内中心取代东盟。</w:t>
      </w:r>
    </w:p>
    <w:p w14:paraId="3E7DCC53">
      <w:r>
        <w:rPr>
          <w:b/>
          <w:sz w:val="21"/>
        </w:rPr>
        <w:t>- 选项C（错误）：</w:t>
      </w:r>
      <w:r>
        <w:rPr>
          <w:sz w:val="21"/>
        </w:rPr>
        <w:t>反义干扰陷阱。原文说基金依赖自愿捐款且规模仍小，这恰是不足，而不是充足。</w:t>
      </w:r>
    </w:p>
    <w:p w14:paraId="1A33F223">
      <w:r>
        <w:rPr>
          <w:b/>
          <w:sz w:val="21"/>
        </w:rPr>
        <w:t>- 选项D（正确）：</w:t>
      </w:r>
      <w:r>
        <w:rPr>
          <w:sz w:val="21"/>
        </w:rPr>
        <w:t>Para.6 承认卫星监测、预警和协调机制有进步；Para.7 用 But 转折，指出执行依赖国家政府、基金小而自愿。D 项准确概括“进步但乏力”的功能。</w:t>
      </w:r>
    </w:p>
    <w:p w14:paraId="5B0C2A67">
      <w:r>
        <w:rPr>
          <w:b/>
          <w:sz w:val="21"/>
        </w:rPr>
        <w:t>【命题技巧】</w:t>
      </w:r>
    </w:p>
    <w:p w14:paraId="6FC43DB7">
      <w:r>
        <w:rPr>
          <w:sz w:val="21"/>
        </w:rPr>
        <w:t>- 转折定位：Para.7 的 But 是段落功能题的核心信号：从准备改善转入机制缺陷。</w:t>
      </w:r>
    </w:p>
    <w:p w14:paraId="150533A9">
      <w:r>
        <w:rPr>
          <w:sz w:val="21"/>
        </w:rPr>
        <w:t>- 内容与功能分离：正确项不是罗列细节，而是概括两段在全文中形成的让步-转折关系。</w:t>
      </w:r>
    </w:p>
    <w:p w14:paraId="29D12DEB"/>
    <w:p w14:paraId="37531BDE">
      <w:r>
        <w:rPr>
          <w:b/>
          <w:sz w:val="22"/>
        </w:rPr>
        <w:t>25. [C]</w:t>
      </w:r>
    </w:p>
    <w:p w14:paraId="6115E914">
      <w:r>
        <w:rPr>
          <w:b/>
          <w:sz w:val="21"/>
        </w:rPr>
        <w:t>【题型】</w:t>
      </w:r>
      <w:r>
        <w:rPr>
          <w:sz w:val="21"/>
        </w:rPr>
        <w:t>主旨大意题·最佳标题</w:t>
      </w:r>
    </w:p>
    <w:p w14:paraId="5A564B5A">
      <w:r>
        <w:rPr>
          <w:b/>
          <w:sz w:val="21"/>
        </w:rPr>
        <w:t>【难度】</w:t>
      </w:r>
      <w:r>
        <w:rPr>
          <w:sz w:val="21"/>
        </w:rPr>
        <w:t>⭐⭐⭐⭐⭐</w:t>
      </w:r>
    </w:p>
    <w:p w14:paraId="4DF69F85">
      <w:r>
        <w:rPr>
          <w:b/>
          <w:sz w:val="21"/>
        </w:rPr>
        <w:t>【定位】</w:t>
      </w:r>
      <w:r>
        <w:rPr>
          <w:sz w:val="21"/>
        </w:rPr>
        <w:t>Full text</w:t>
      </w:r>
    </w:p>
    <w:p w14:paraId="3A4C1EEE">
      <w:r>
        <w:rPr>
          <w:b/>
          <w:sz w:val="21"/>
        </w:rPr>
        <w:t>【解析】</w:t>
      </w:r>
    </w:p>
    <w:p w14:paraId="2FAAE3FF">
      <w:r>
        <w:rPr>
          <w:sz w:val="21"/>
        </w:rPr>
        <w:t>- 原文（Para.2）：Fears of another severe haze are rising as fires rage in Indonesia.</w:t>
      </w:r>
    </w:p>
    <w:p w14:paraId="57188DA5">
      <w:r>
        <w:rPr>
          <w:sz w:val="21"/>
        </w:rPr>
        <w:t>- 原文（Para.6）：The region may be better prepared than it was a decade ago.</w:t>
      </w:r>
    </w:p>
    <w:p w14:paraId="4F6585A4">
      <w:r>
        <w:rPr>
          <w:sz w:val="21"/>
        </w:rPr>
        <w:t>- 原文（Para.7）：But for all the machinery of regional co-operation, it still lacks much bite.</w:t>
      </w:r>
    </w:p>
    <w:p w14:paraId="58099406">
      <w:r>
        <w:rPr>
          <w:b/>
          <w:sz w:val="21"/>
        </w:rPr>
        <w:t>分析：</w:t>
      </w:r>
    </w:p>
    <w:p w14:paraId="4CEC2E0F">
      <w:r>
        <w:rPr>
          <w:b/>
          <w:sz w:val="21"/>
        </w:rPr>
        <w:t>- 选项A（错误）：</w:t>
      </w:r>
      <w:r>
        <w:rPr>
          <w:sz w:val="21"/>
        </w:rPr>
        <w:t>以偏概全陷阱。El Niño 和泥炭地只是自然与地理条件，文章还讨论火点数据、经济后果、战争引发的棕榈油需求和区域治理短板。</w:t>
      </w:r>
    </w:p>
    <w:p w14:paraId="459BD1CF">
      <w:r>
        <w:rPr>
          <w:b/>
          <w:sz w:val="21"/>
        </w:rPr>
        <w:t>- 选项B（错误）：</w:t>
      </w:r>
      <w:r>
        <w:rPr>
          <w:sz w:val="21"/>
        </w:rPr>
        <w:t>反义干扰陷阱。卫星监测改善了预警，但原文没有说它已经阻止烟霾；Para.7 反而说明合作缺乏约束力。</w:t>
      </w:r>
    </w:p>
    <w:p w14:paraId="0537D0F9">
      <w:r>
        <w:rPr>
          <w:b/>
          <w:sz w:val="21"/>
        </w:rPr>
        <w:t>- 选项C（正确）：</w:t>
      </w:r>
      <w:r>
        <w:rPr>
          <w:sz w:val="21"/>
        </w:rPr>
        <w:t>标题涵盖两条主线：一是印度尼西亚火灾令南亚烟霾风险再起，二是区域准备虽有提升但合作与执行不足。它同时回应灾害风险和治理局限。</w:t>
      </w:r>
    </w:p>
    <w:p w14:paraId="40F1EDED">
      <w:r>
        <w:rPr>
          <w:b/>
          <w:sz w:val="21"/>
        </w:rPr>
        <w:t>- 选项D（错误）：</w:t>
      </w:r>
      <w:r>
        <w:rPr>
          <w:sz w:val="21"/>
        </w:rPr>
        <w:t>偷换概念陷阱。$16.1bn 是 2015 年损失的数据，棕榈油需求是成因之一；把二者直接等同为“棕榈油的经济成本”过于狭窄且偏离主线。</w:t>
      </w:r>
    </w:p>
    <w:p w14:paraId="36B54145">
      <w:r>
        <w:rPr>
          <w:b/>
          <w:sz w:val="21"/>
        </w:rPr>
        <w:t>【命题技巧】</w:t>
      </w:r>
    </w:p>
    <w:p w14:paraId="316EA07A">
      <w:r>
        <w:rPr>
          <w:sz w:val="21"/>
        </w:rPr>
        <w:t>- 双主线标题：正确标题同时概括“风险再起”和“治理不足”，避免只覆盖自然成因或单个数据。</w:t>
      </w:r>
    </w:p>
    <w:p w14:paraId="4C0A9D96">
      <w:r>
        <w:rPr>
          <w:sz w:val="21"/>
        </w:rPr>
        <w:t>- 数据升格陷阱：34m、$16bn 等显眼数字是干扰项素材，但不能代表全文主题。</w:t>
      </w:r>
    </w:p>
    <w:p w14:paraId="7797871B"/>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4F64198B">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450D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2285</Words>
  <Characters>5065</Characters>
  <Lines>0</Lines>
  <Paragraphs>0</Paragraphs>
  <TotalTime>0</TotalTime>
  <ScaleCrop>false</ScaleCrop>
  <LinksUpToDate>false</LinksUpToDate>
  <CharactersWithSpaces>5754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2026-08-18T00:44:18Z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6B9ACC3FBC8E4C9C8CD52E3AC966D062_12</vt:lpwstr>
  </property>
</Properties>
</file>