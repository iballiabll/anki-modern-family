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1C4B87">
      <w:pPr>
        <w:spacing w:after="160" w:line="276" w:lineRule="auto"/>
      </w:pPr>
      <w:r>
        <w:rPr>
          <w:rFonts w:ascii="Times New Roman" w:hAnsi="Times New Roman" w:eastAsia="宋体"/>
          <w:b w:val="0"/>
          <w:i/>
          <w:color w:val="444444"/>
          <w:sz w:val="20"/>
        </w:rPr>
        <w:t>Directions: Read the following text. Choose the best word(s) for each numbered blank and mark A, B, C or D on the ANSWER SHEET. (10 points)</w:t>
      </w:r>
    </w:p>
    <w:p w14:paraId="48DA2937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It was a smuggling operation to make your skin crawl. At Nairobi airport earlier this year, Kenyan authorities </w:t>
      </w:r>
      <w:r>
        <w:rPr>
          <w:rFonts w:ascii="Times New Roman" w:hAnsi="Times New Roman" w:eastAsia="宋体"/>
          <w:b/>
          <w:i w:val="0"/>
          <w:sz w:val="21"/>
        </w:rPr>
        <w:t>____【11】____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more than 2,200 African harvester ants hidden in a man’s luggage. Most were </w:t>
      </w:r>
      <w:r>
        <w:rPr>
          <w:rFonts w:ascii="Times New Roman" w:hAnsi="Times New Roman" w:eastAsia="宋体"/>
          <w:b/>
          <w:i w:val="0"/>
          <w:sz w:val="21"/>
        </w:rPr>
        <w:t>____【12】____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inside small plastic tubes plugged with damp cotton, </w:t>
      </w:r>
      <w:r>
        <w:rPr>
          <w:rFonts w:ascii="Times New Roman" w:hAnsi="Times New Roman" w:eastAsia="宋体"/>
          <w:b/>
          <w:i w:val="0"/>
          <w:sz w:val="21"/>
        </w:rPr>
        <w:t>____【13】____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to keep the ants alive for weeks while they made it to their recipients, collectors in China. In April the smuggler was sentenced to a year in prison. His conviction </w:t>
      </w:r>
      <w:r>
        <w:rPr>
          <w:rFonts w:ascii="Times New Roman" w:hAnsi="Times New Roman" w:eastAsia="宋体"/>
          <w:b/>
          <w:i w:val="0"/>
          <w:sz w:val="21"/>
        </w:rPr>
        <w:t>____【14】____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a series of similar cases, including the arrest last year of two Belgian teenagers carrying around 5,000 ants.</w:t>
      </w:r>
    </w:p>
    <w:p w14:paraId="28C8D79A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A global craze for pet ants has </w:t>
      </w:r>
      <w:r>
        <w:rPr>
          <w:rFonts w:ascii="Times New Roman" w:hAnsi="Times New Roman" w:eastAsia="宋体"/>
          <w:b/>
          <w:i w:val="0"/>
          <w:sz w:val="21"/>
        </w:rPr>
        <w:t>____【15】____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a booming black market in live queen ants. An African harvester queen can sell for more than $200 in the black market (it costs barely $3 in Kenya). The country has become a </w:t>
      </w:r>
      <w:r>
        <w:rPr>
          <w:rFonts w:ascii="Times New Roman" w:hAnsi="Times New Roman" w:eastAsia="宋体"/>
          <w:b/>
          <w:i w:val="0"/>
          <w:sz w:val="21"/>
        </w:rPr>
        <w:t>____【16】____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for illegal trading because it has </w:t>
      </w:r>
      <w:r>
        <w:rPr>
          <w:rFonts w:ascii="Times New Roman" w:hAnsi="Times New Roman" w:eastAsia="宋体"/>
          <w:b/>
          <w:i w:val="0"/>
          <w:sz w:val="21"/>
        </w:rPr>
        <w:t>____【17】____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populations of the species, alongside established smuggling networks that have long trafficked wildlife.</w:t>
      </w:r>
    </w:p>
    <w:p w14:paraId="692B5849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Ant-keeping </w:t>
      </w:r>
      <w:r>
        <w:rPr>
          <w:rFonts w:ascii="Times New Roman" w:hAnsi="Times New Roman" w:eastAsia="宋体"/>
          <w:b/>
          <w:i w:val="0"/>
          <w:sz w:val="21"/>
        </w:rPr>
        <w:t>____【18】____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a popular pastime during the pandemic as people searched for indoor hobbies. Enthusiasts keep colonies in transparent formicariums—miniature “ant cities”—where they </w:t>
      </w:r>
      <w:r>
        <w:rPr>
          <w:rFonts w:ascii="Times New Roman" w:hAnsi="Times New Roman" w:eastAsia="宋体"/>
          <w:b/>
          <w:i w:val="0"/>
          <w:sz w:val="21"/>
        </w:rPr>
        <w:t>____【19】____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the insects dig tunnels and forage for food. Social media has helped turn the pastime into a global phenomenon. YouTube channels such as AntsCanada, which has more than 7m subscribers, </w:t>
      </w:r>
      <w:r>
        <w:rPr>
          <w:rFonts w:ascii="Times New Roman" w:hAnsi="Times New Roman" w:eastAsia="宋体"/>
          <w:b/>
          <w:i w:val="0"/>
          <w:sz w:val="21"/>
        </w:rPr>
        <w:t>____【20】____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the stories of individual colonies like nature documentaries, from queens founding new nests to battles with rival species.</w:t>
      </w:r>
    </w:p>
    <w:p w14:paraId="42D0CD56">
      <w:pPr>
        <w:spacing w:after="40" w:line="360" w:lineRule="auto"/>
      </w:pPr>
    </w:p>
    <w:p w14:paraId="08337C98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>Multiple Choice Questions</w:t>
      </w:r>
    </w:p>
    <w:p w14:paraId="212DC7F0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11.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overlooked    [B] misplaced    [C] discovered    [D] announced    </w:t>
      </w:r>
    </w:p>
    <w:p w14:paraId="06D974C3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12.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packed    [B] released    [C] displayed    [D] counted    </w:t>
      </w:r>
    </w:p>
    <w:p w14:paraId="687DE22F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13.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forced    [B] reminded    [C] required    [D] designed    </w:t>
      </w:r>
    </w:p>
    <w:p w14:paraId="65F6349D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14.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preceded    [B] followed    [C] prevented    [D] reversed    </w:t>
      </w:r>
    </w:p>
    <w:p w14:paraId="2512002D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15.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fuelled    [B] cooled    [C] reduced    [D] exposed    </w:t>
      </w:r>
    </w:p>
    <w:p w14:paraId="696CAC51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16.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target    [B] victim    [C] border    [D] hub    </w:t>
      </w:r>
    </w:p>
    <w:p w14:paraId="2BAABB0C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17.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scarce    [B] abundant    [C] fragile    [D] declining    </w:t>
      </w:r>
    </w:p>
    <w:p w14:paraId="77F81C4D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18.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remained    [B] ended    [C] became    [D] resisted    </w:t>
      </w:r>
    </w:p>
    <w:p w14:paraId="66F0146B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19.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watch    [B] ignore    [C] prevent    [D] record    </w:t>
      </w:r>
    </w:p>
    <w:p w14:paraId="524C90A7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20.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censor    [B] shorten    [C] translate    [D] narrate    </w:t>
      </w:r>
    </w:p>
    <w:p w14:paraId="034F4B09">
      <w:r>
        <w:br w:type="page"/>
      </w:r>
    </w:p>
    <w:p w14:paraId="09899DBB">
      <w:pPr>
        <w:spacing w:after="120" w:line="360" w:lineRule="auto"/>
      </w:pPr>
      <w:r>
        <w:rPr>
          <w:rFonts w:ascii="Times New Roman" w:hAnsi="Times New Roman" w:eastAsia="黑体"/>
          <w:b/>
          <w:i w:val="0"/>
          <w:sz w:val="26"/>
        </w:rPr>
        <w:t>答案速查</w:t>
      </w:r>
    </w:p>
    <w:p w14:paraId="7DE19F28">
      <w:pPr>
        <w:spacing w:after="280" w:line="360" w:lineRule="auto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11. C    12. A    13. D    14. B    15. A    16. D    17. B    18. C    19. A    20. D</w:t>
      </w:r>
    </w:p>
    <w:p w14:paraId="074D57A2">
      <w:pPr>
        <w:spacing w:after="200" w:line="360" w:lineRule="auto"/>
      </w:pPr>
      <w:r>
        <w:rPr>
          <w:rFonts w:ascii="Times New Roman" w:hAnsi="Times New Roman" w:eastAsia="黑体"/>
          <w:b/>
          <w:i w:val="0"/>
          <w:sz w:val="26"/>
        </w:rPr>
        <w:t>详细答案解析</w:t>
      </w:r>
    </w:p>
    <w:p w14:paraId="72755AE2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11. C (discovered)</w:t>
      </w:r>
    </w:p>
    <w:p w14:paraId="6DBC21A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【题型】动词辨析·执法语境</w:t>
      </w:r>
    </w:p>
    <w:p w14:paraId="16A8D11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27292C1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第2句</w:t>
      </w:r>
    </w:p>
    <w:p w14:paraId="51C0BFDA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69AB788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overlooked（忽视）：若忽视就不会形成走私案和定罪。逻辑方向干扰。</w:t>
      </w:r>
    </w:p>
    <w:p w14:paraId="1F4EC0B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misplaced（放错）：主语是当局，语义不合。搭配干扰。</w:t>
      </w:r>
    </w:p>
    <w:p w14:paraId="67085DD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discovered（发现）：authorities discovered ants hidden in luggage 表示当局发现藏匿蚂蚁。正确答案。</w:t>
      </w:r>
    </w:p>
    <w:p w14:paraId="00765C9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announced（宣布）：发现是前提，宣布不是原文动作。语义场干扰。</w:t>
      </w:r>
    </w:p>
    <w:p w14:paraId="121A4AC6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19D3FE80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12. A (packed)</w:t>
      </w:r>
    </w:p>
    <w:p w14:paraId="1F5ED09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【题型】动词辨析·状态语义</w:t>
      </w:r>
    </w:p>
    <w:p w14:paraId="5162153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6F57450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第3句</w:t>
      </w:r>
    </w:p>
    <w:p w14:paraId="748C24CA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25CF4F1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packed（被装入）：were packed inside plastic tubes 表示被装进塑料管。正确答案。</w:t>
      </w:r>
    </w:p>
    <w:p w14:paraId="4AE0792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released（释放）：释放与后文运送给收藏者矛盾。逻辑方向干扰。</w:t>
      </w:r>
    </w:p>
    <w:p w14:paraId="7D63E38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displayed（展示）：运输藏匿状态不等于展示。语义场干扰。</w:t>
      </w:r>
    </w:p>
    <w:p w14:paraId="5283490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counted（清点）：不能体现藏匿包装方式。语义场干扰。</w:t>
      </w:r>
    </w:p>
    <w:p w14:paraId="211A1252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2385D8E5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13. D (designed)</w:t>
      </w:r>
    </w:p>
    <w:p w14:paraId="33A264A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【题型】动词辨析·设计目的</w:t>
      </w:r>
    </w:p>
    <w:p w14:paraId="62B0AA3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4E9480A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第3句</w:t>
      </w:r>
    </w:p>
    <w:p w14:paraId="7E33CBA4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451159E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forced（迫使）： tubes 不是施压主体。搭配干扰。</w:t>
      </w:r>
    </w:p>
    <w:p w14:paraId="567A550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reminded（提醒）：语义无关。语义场干扰。</w:t>
      </w:r>
    </w:p>
    <w:p w14:paraId="497554C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required（要求）：与 to keep the ants alive 的功能关系不精确。近义干扰。</w:t>
      </w:r>
    </w:p>
    <w:p w14:paraId="15C22C8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designed（设计用来）：designed to keep... alive 表示包装方式旨在让蚂蚁存活数周。正确答案。</w:t>
      </w:r>
    </w:p>
    <w:p w14:paraId="0A136E51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20EBAF9A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14. B (followed)</w:t>
      </w:r>
    </w:p>
    <w:p w14:paraId="28F9F84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【题型】动词辨析·时间顺序</w:t>
      </w:r>
    </w:p>
    <w:p w14:paraId="4C97BAA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52FD6D5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第5句</w:t>
      </w:r>
    </w:p>
    <w:p w14:paraId="62E251E5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418813B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preceded（在……之前）：本案定罪不是发生在系列案件之前。逻辑方向干扰。</w:t>
      </w:r>
    </w:p>
    <w:p w14:paraId="48C462E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followed（跟随）：conviction followed a series of similar cases 表示定罪发生在类似案件之后。正确答案。</w:t>
      </w:r>
    </w:p>
    <w:p w14:paraId="5250BE1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prevented（阻止）：定罪无法追溯阻止已发生案件。逻辑方向干扰。</w:t>
      </w:r>
    </w:p>
    <w:p w14:paraId="6390C17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reversed（逆转）：语义不合。语义场干扰。</w:t>
      </w:r>
    </w:p>
    <w:p w14:paraId="0127E588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7C969DB1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15. A (fuelled)</w:t>
      </w:r>
    </w:p>
    <w:p w14:paraId="4C4D5C4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【题型】动词辨析·因果链条</w:t>
      </w:r>
    </w:p>
    <w:p w14:paraId="0B41FE9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02DF206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第1句</w:t>
      </w:r>
    </w:p>
    <w:p w14:paraId="41005A50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0B19410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fuelled（助长）：global craze fuelled a black market 表示全球热潮助长黑市。正确答案。</w:t>
      </w:r>
    </w:p>
    <w:p w14:paraId="51AEED4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cooled（冷却）：与 booming 矛盾。逻辑方向干扰。</w:t>
      </w:r>
    </w:p>
    <w:p w14:paraId="6795601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reduced（减少）：市场繁荣不是减少。逻辑方向干扰。</w:t>
      </w:r>
    </w:p>
    <w:p w14:paraId="7B06591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exposed（暴露）：需求可能暴露问题，但不能直接造成繁荣市场。语义场干扰。</w:t>
      </w:r>
    </w:p>
    <w:p w14:paraId="45B565A2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6C2DEAEE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16. D (hub)</w:t>
      </w:r>
    </w:p>
    <w:p w14:paraId="322C2CF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【题型】名词辨析·功能语义</w:t>
      </w:r>
    </w:p>
    <w:p w14:paraId="07010C7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19892D7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第3句</w:t>
      </w:r>
    </w:p>
    <w:p w14:paraId="3C6A067F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6D70B84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target（目标）：肯尼亚是来源和交易枢纽，不仅是目标。程度差异干扰。</w:t>
      </w:r>
    </w:p>
    <w:p w14:paraId="5E3B3F0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victim（受害者）：可指受影响国家，但不能概括非法交易集散地。语义场干扰。</w:t>
      </w:r>
    </w:p>
    <w:p w14:paraId="47D6A44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border（边界）：country 与 border 语义冲突。搭配干扰。</w:t>
      </w:r>
    </w:p>
    <w:p w14:paraId="5A8A066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hub（中心）：a hub for illegal trading 表示非法贸易枢纽。正确答案。</w:t>
      </w:r>
    </w:p>
    <w:p w14:paraId="3A564CE0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3338C396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17. B (abundant)</w:t>
      </w:r>
    </w:p>
    <w:p w14:paraId="0A916FA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【题型】形容词辨析·资源语义</w:t>
      </w:r>
    </w:p>
    <w:p w14:paraId="2845BCC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1F6D5EE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第3句</w:t>
      </w:r>
    </w:p>
    <w:p w14:paraId="4FF7BE31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5DAB23E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scarce（稀缺）：稀缺不能支持大规模非法捕捉。逻辑方向干扰。</w:t>
      </w:r>
    </w:p>
    <w:p w14:paraId="6D713A6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abundant（充足的）：populations 数量多使肯尼亚成为走私来源。正确答案。</w:t>
      </w:r>
    </w:p>
    <w:p w14:paraId="7845A7C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fragile（脆弱的）：局部可通，但不能说明货源丰富。语义场干扰。</w:t>
      </w:r>
    </w:p>
    <w:p w14:paraId="38B7D5A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declining（下降的）：与成为贸易枢纽的供给条件不符。逻辑方向干扰。</w:t>
      </w:r>
    </w:p>
    <w:p w14:paraId="0B0A5758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0654018F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18. C (became)</w:t>
      </w:r>
    </w:p>
    <w:p w14:paraId="4A8551F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【题型】动词辨析·时间变化</w:t>
      </w:r>
    </w:p>
    <w:p w14:paraId="16D07233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4C4AE06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第1句</w:t>
      </w:r>
    </w:p>
    <w:p w14:paraId="456B9BC5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0AD0080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remained（保持）：无法说明疫情带来的新变化。逻辑方向干扰。</w:t>
      </w:r>
    </w:p>
    <w:p w14:paraId="3C045BD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ended（结束）：与后文爱好者行为矛盾。逻辑方向干扰。</w:t>
      </w:r>
    </w:p>
    <w:p w14:paraId="484DFA9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became（成为）：Ant-keeping became popular 表示养蚁在疫情期间流行起来。正确答案。</w:t>
      </w:r>
    </w:p>
    <w:p w14:paraId="4F679E7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resisted（抵制）：主语义不合。搭配干扰。</w:t>
      </w:r>
    </w:p>
    <w:p w14:paraId="028B324B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1EF4BF6E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19. A (watch)</w:t>
      </w:r>
    </w:p>
    <w:p w14:paraId="2D29586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 hobby 语境</w:t>
      </w:r>
    </w:p>
    <w:p w14:paraId="6C3EDEA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686DEFF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第2句</w:t>
      </w:r>
    </w:p>
    <w:p w14:paraId="3E650DE2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489E0AB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watch（观看）：watch the insects dig tunnels 表示观察蚂蚁挖隧道。正确答案。</w:t>
      </w:r>
    </w:p>
    <w:p w14:paraId="674ADE6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ignore（忽视）：与爱好者饲养观察的目的相反。逻辑方向干扰。</w:t>
      </w:r>
    </w:p>
    <w:p w14:paraId="13011BD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prevent（阻止）：阻止蚂蚁觅食不符合饲养逻辑。逻辑方向干扰。</w:t>
      </w:r>
    </w:p>
    <w:p w14:paraId="300C7B4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record（记录）：可能发生，但原文强调观赏行为。程度差异干扰。</w:t>
      </w:r>
    </w:p>
    <w:p w14:paraId="59D20DE9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5CB96BF1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20. D (narrate)</w:t>
      </w:r>
    </w:p>
    <w:p w14:paraId="294D08F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【题型】动词辨析·媒介语义</w:t>
      </w:r>
    </w:p>
    <w:p w14:paraId="4851024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4328A88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第4句</w:t>
      </w:r>
    </w:p>
    <w:p w14:paraId="54C035A2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68A19AC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censor（审查）：频道讲述蚁群故事，不是删除内容。逻辑方向干扰。</w:t>
      </w:r>
    </w:p>
    <w:p w14:paraId="1F8F3FA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shorten（缩短）：未涉及内容长度。语义场干扰。</w:t>
      </w:r>
    </w:p>
    <w:p w14:paraId="0E07FBA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translate（翻译）：与 like nature documentaries 的叙述方式无关。语义场干扰。</w:t>
      </w:r>
    </w:p>
    <w:p w14:paraId="3DBE1C90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[D] narrate（讲述）：narrate the stories... like nature documentaries 表示像自然纪录片一样讲述故事。正确答案。</w:t>
      </w:r>
    </w:p>
    <w:p w14:paraId="23E4F885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</w:p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</w:t>
      </w:r>
      <w:r>
        <w:rPr>
          <w:rFonts w:hint="eastAsia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完型填空</w:t>
      </w: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0C3B7051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3EB3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1957</Words>
  <Characters>4294</Characters>
  <Lines>0</Lines>
  <Paragraphs>0</Paragraphs>
  <TotalTime>0</TotalTime>
  <ScaleCrop>false</ScaleCrop>
  <LinksUpToDate>false</LinksUpToDate>
  <CharactersWithSpaces>5059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2026-09-02T05:30:11Z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498D02905C05435CA7E43C77A682DC43_12</vt:lpwstr>
  </property>
</Properties>
</file>