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C6D645">
      <w:r>
        <w:rPr>
          <w:sz w:val="22"/>
        </w:rPr>
        <w:t>21.  According to Paragraphs 1 and 2, singing _____.</w:t>
      </w:r>
    </w:p>
    <w:p w14:paraId="31475E39">
      <w:r>
        <w:rPr>
          <w:sz w:val="22"/>
        </w:rPr>
        <w:t>[A] has survived mainly as entertainment for trained performers</w:t>
      </w:r>
    </w:p>
    <w:p w14:paraId="35AB15E0">
      <w:r>
        <w:rPr>
          <w:sz w:val="22"/>
        </w:rPr>
        <w:t>[B] can strengthen communities and support people at different life stages</w:t>
      </w:r>
    </w:p>
    <w:p w14:paraId="68936B5C">
      <w:r>
        <w:rPr>
          <w:sz w:val="22"/>
        </w:rPr>
        <w:t>[C] cures postnatal depression more reliably than professional medicine</w:t>
      </w:r>
    </w:p>
    <w:p w14:paraId="170A1D1C">
      <w:r>
        <w:rPr>
          <w:sz w:val="22"/>
        </w:rPr>
        <w:t>[D] originated as a treatment for patients with brain injuries</w:t>
      </w:r>
    </w:p>
    <w:p w14:paraId="64E43659">
      <w:r>
        <w:rPr>
          <w:sz w:val="22"/>
        </w:rPr>
        <w:t>22.  The word “strangled” (Paragraph 4) is closest in meaning to _____.</w:t>
      </w:r>
    </w:p>
    <w:p w14:paraId="49DAFF9D">
      <w:r>
        <w:rPr>
          <w:sz w:val="22"/>
        </w:rPr>
        <w:t>[A] restricted</w:t>
      </w:r>
    </w:p>
    <w:p w14:paraId="41AD80DE">
      <w:r>
        <w:rPr>
          <w:sz w:val="22"/>
        </w:rPr>
        <w:t>[B] enriched</w:t>
      </w:r>
    </w:p>
    <w:p w14:paraId="50B05BA0">
      <w:r>
        <w:rPr>
          <w:sz w:val="22"/>
        </w:rPr>
        <w:t>[C] protected</w:t>
      </w:r>
    </w:p>
    <w:p w14:paraId="2B7A49CE">
      <w:r>
        <w:rPr>
          <w:sz w:val="22"/>
        </w:rPr>
        <w:t>[D] amplified</w:t>
      </w:r>
    </w:p>
    <w:p w14:paraId="5314B240">
      <w:r>
        <w:rPr>
          <w:sz w:val="22"/>
        </w:rPr>
        <w:t>23.  It can be inferred from Paragraphs 4 and 5 that many people sing less because _____.</w:t>
      </w:r>
    </w:p>
    <w:p w14:paraId="2C342E54">
      <w:r>
        <w:rPr>
          <w:sz w:val="22"/>
        </w:rPr>
        <w:t>[A] they lose interest in music after leaving school</w:t>
      </w:r>
    </w:p>
    <w:p w14:paraId="4B7678AD">
      <w:r>
        <w:rPr>
          <w:sz w:val="22"/>
        </w:rPr>
        <w:t>[B] modern medicine forbids amateurs from using their voices</w:t>
      </w:r>
    </w:p>
    <w:p w14:paraId="2C48A312">
      <w:r>
        <w:rPr>
          <w:sz w:val="22"/>
        </w:rPr>
        <w:t>[C] technical demands, fear of judgment and unfavourable comparisons discourage them</w:t>
      </w:r>
    </w:p>
    <w:p w14:paraId="00B8C4C1">
      <w:r>
        <w:rPr>
          <w:sz w:val="22"/>
        </w:rPr>
        <w:t>[D] ageing always destroys older people's ability to join choirs</w:t>
      </w:r>
    </w:p>
    <w:p w14:paraId="4F4273DC">
      <w:r>
        <w:rPr>
          <w:sz w:val="22"/>
        </w:rPr>
        <w:t>24.  The author mentions professional singers joining an amateur choir before performances in order to _____.</w:t>
      </w:r>
    </w:p>
    <w:p w14:paraId="77A1BF9D">
      <w:r>
        <w:rPr>
          <w:sz w:val="22"/>
        </w:rPr>
        <w:t>[A] recommend a practical method for improving choral sound</w:t>
      </w:r>
    </w:p>
    <w:p w14:paraId="01497AED">
      <w:r>
        <w:rPr>
          <w:sz w:val="22"/>
        </w:rPr>
        <w:t>[B] show that group singing can still produce frustration and inequality</w:t>
      </w:r>
    </w:p>
    <w:p w14:paraId="66781ED5">
      <w:r>
        <w:rPr>
          <w:sz w:val="22"/>
        </w:rPr>
        <w:t>[C] prove that amateur singers cannot understand professional standards</w:t>
      </w:r>
    </w:p>
    <w:p w14:paraId="69D2F0EC">
      <w:r>
        <w:rPr>
          <w:sz w:val="22"/>
        </w:rPr>
        <w:t>[D] praise organizers for respecting the amateurs' musical preferences</w:t>
      </w:r>
    </w:p>
    <w:p w14:paraId="380B8385">
      <w:r>
        <w:rPr>
          <w:sz w:val="22"/>
        </w:rPr>
        <w:t>25.  Which of the following would be the best title for the text?</w:t>
      </w:r>
    </w:p>
    <w:p w14:paraId="27D0D788">
      <w:r>
        <w:rPr>
          <w:sz w:val="22"/>
        </w:rPr>
        <w:t>[A] Sing Loud: Why Vocal Perfection Matters Most</w:t>
      </w:r>
    </w:p>
    <w:p w14:paraId="5BB2E644">
      <w:r>
        <w:rPr>
          <w:sz w:val="22"/>
        </w:rPr>
        <w:t>[B] Stage Fright: Why Choirs Should Avoid Auditions</w:t>
      </w:r>
    </w:p>
    <w:p w14:paraId="2A8AE8B3">
      <w:r>
        <w:rPr>
          <w:sz w:val="22"/>
        </w:rPr>
        <w:t>[C] Voice Lessons: How Ageing Ruins All Choirs</w:t>
      </w:r>
    </w:p>
    <w:p w14:paraId="5F8C3CAC">
      <w:r>
        <w:rPr>
          <w:sz w:val="22"/>
        </w:rPr>
        <w:t>[D] Off Key, On Song: The Case for Group Singing</w:t>
      </w:r>
    </w:p>
    <w:p w14:paraId="0399F248">
      <w:pPr>
        <w:jc w:val="center"/>
      </w:pPr>
      <w:r>
        <w:rPr>
          <w:b/>
          <w:sz w:val="26"/>
        </w:rPr>
        <w:t>答案速查</w:t>
      </w:r>
    </w:p>
    <w:p w14:paraId="005B4A19">
      <w:pPr>
        <w:jc w:val="center"/>
      </w:pPr>
      <w:r>
        <w:rPr>
          <w:b/>
          <w:sz w:val="24"/>
        </w:rPr>
        <w:t>21. B    22. A    23. C    24. B    25. D</w:t>
      </w:r>
    </w:p>
    <w:p w14:paraId="116E56C1">
      <w:r>
        <w:rPr>
          <w:b/>
          <w:sz w:val="26"/>
        </w:rPr>
        <w:t>详细解析</w:t>
      </w:r>
    </w:p>
    <w:p w14:paraId="4555AC36">
      <w:r>
        <w:rPr>
          <w:b/>
          <w:sz w:val="22"/>
        </w:rPr>
        <w:t>21. [B]</w:t>
      </w:r>
    </w:p>
    <w:p w14:paraId="263F1B05">
      <w:r>
        <w:rPr>
          <w:b/>
          <w:sz w:val="21"/>
        </w:rPr>
        <w:t>【题型】</w:t>
      </w:r>
      <w:r>
        <w:rPr>
          <w:sz w:val="21"/>
        </w:rPr>
        <w:t>细节理解题·功能与例证归纳</w:t>
      </w:r>
    </w:p>
    <w:p w14:paraId="335BFB53">
      <w:r>
        <w:rPr>
          <w:b/>
          <w:sz w:val="21"/>
        </w:rPr>
        <w:t>【难度】</w:t>
      </w:r>
      <w:r>
        <w:rPr>
          <w:sz w:val="21"/>
        </w:rPr>
        <w:t>⭐⭐</w:t>
      </w:r>
    </w:p>
    <w:p w14:paraId="732657B3">
      <w:r>
        <w:rPr>
          <w:b/>
          <w:sz w:val="21"/>
        </w:rPr>
        <w:t>【定位】</w:t>
      </w:r>
      <w:r>
        <w:rPr>
          <w:sz w:val="21"/>
        </w:rPr>
        <w:t>Paragraphs 1-2</w:t>
      </w:r>
    </w:p>
    <w:p w14:paraId="4AB4CD5D">
      <w:r>
        <w:rPr>
          <w:b/>
          <w:sz w:val="21"/>
        </w:rPr>
        <w:t>【解析】</w:t>
      </w:r>
    </w:p>
    <w:p w14:paraId="59EFFED3">
      <w:r>
        <w:rPr>
          <w:sz w:val="21"/>
        </w:rPr>
        <w:t>- 原文（Para.1）：Singing has long been a way to bind ideological communities, from the hymn-singing early Protestants to pro-democracy demonstrators in Belarus.</w:t>
      </w:r>
    </w:p>
    <w:p w14:paraId="01507B7F">
      <w:r>
        <w:rPr>
          <w:sz w:val="21"/>
        </w:rPr>
        <w:t>- 原文（Para.2）：It can help people at all stages of life.</w:t>
      </w:r>
    </w:p>
    <w:p w14:paraId="7957E9D4">
      <w:r>
        <w:rPr>
          <w:b/>
          <w:sz w:val="21"/>
        </w:rPr>
        <w:t>分析：</w:t>
      </w:r>
    </w:p>
    <w:p w14:paraId="3469B5C4">
      <w:r>
        <w:rPr>
          <w:b/>
          <w:sz w:val="21"/>
        </w:rPr>
        <w:t>- 选项A（错误）：</w:t>
      </w:r>
      <w:r>
        <w:rPr>
          <w:sz w:val="21"/>
        </w:rPr>
        <w:t>范围缩小陷阱。文章讨论婴儿、产后群体、伤后康复者和合唱成员，不只是受训表演者。</w:t>
      </w:r>
    </w:p>
    <w:p w14:paraId="1A965D3F">
      <w:r>
        <w:rPr>
          <w:b/>
          <w:sz w:val="21"/>
        </w:rPr>
        <w:t>- 选项B（正确）：</w:t>
      </w:r>
      <w:r>
        <w:rPr>
          <w:sz w:val="21"/>
        </w:rPr>
        <w:t>第 1 段说明歌唱能把意识形态社群联系在一起，第 2 段列举其对婴儿、产后母亲和受伤者的帮助。</w:t>
      </w:r>
    </w:p>
    <w:p w14:paraId="23A38802">
      <w:r>
        <w:rPr>
          <w:b/>
          <w:sz w:val="21"/>
        </w:rPr>
        <w:t>- 选项C（错误）：</w:t>
      </w:r>
      <w:r>
        <w:rPr>
          <w:sz w:val="21"/>
        </w:rPr>
        <w:t>比较对象偷换陷阱。研究发现歌唱小组比游戏小组更缓解重度产后抑郁，不是比专业医学治疗更可靠。</w:t>
      </w:r>
    </w:p>
    <w:p w14:paraId="28E8AFAE">
      <w:r>
        <w:rPr>
          <w:b/>
          <w:sz w:val="21"/>
        </w:rPr>
        <w:t>- 选项D（错误）：</w:t>
      </w:r>
      <w:r>
        <w:rPr>
          <w:sz w:val="21"/>
        </w:rPr>
        <w:t>因果倒置陷阱。歌唱贯穿古代史诗和社群历史，音乐治疗只是现代康复例子。</w:t>
      </w:r>
    </w:p>
    <w:p w14:paraId="5546C287">
      <w:r>
        <w:rPr>
          <w:b/>
          <w:sz w:val="21"/>
        </w:rPr>
        <w:t>【命题技巧】</w:t>
      </w:r>
    </w:p>
    <w:p w14:paraId="5EDAA518">
      <w:r>
        <w:rPr>
          <w:sz w:val="21"/>
        </w:rPr>
        <w:t>- 社会与个体双线：bind communities 与 all stages of life 共同概括价值。</w:t>
      </w:r>
    </w:p>
    <w:p w14:paraId="459633F0">
      <w:r>
        <w:rPr>
          <w:sz w:val="21"/>
        </w:rPr>
        <w:t>- 比较关系精确化：playgroups 不是 medical treatment。</w:t>
      </w:r>
    </w:p>
    <w:p w14:paraId="13E9CB7E"/>
    <w:p w14:paraId="20C98618">
      <w:r>
        <w:rPr>
          <w:b/>
          <w:sz w:val="22"/>
        </w:rPr>
        <w:t>22. [A]</w:t>
      </w:r>
    </w:p>
    <w:p w14:paraId="1A78DF60">
      <w:r>
        <w:rPr>
          <w:b/>
          <w:sz w:val="21"/>
        </w:rPr>
        <w:t>【题型】</w:t>
      </w:r>
      <w:r>
        <w:rPr>
          <w:sz w:val="21"/>
        </w:rPr>
        <w:t>词义猜测题·语境动词理解</w:t>
      </w:r>
    </w:p>
    <w:p w14:paraId="4C019FFF">
      <w:r>
        <w:rPr>
          <w:b/>
          <w:sz w:val="21"/>
        </w:rPr>
        <w:t>【难度】</w:t>
      </w:r>
      <w:r>
        <w:rPr>
          <w:sz w:val="21"/>
        </w:rPr>
        <w:t>⭐⭐⭐</w:t>
      </w:r>
    </w:p>
    <w:p w14:paraId="4F9066BE">
      <w:r>
        <w:rPr>
          <w:b/>
          <w:sz w:val="21"/>
        </w:rPr>
        <w:t>【定位】</w:t>
      </w:r>
      <w:r>
        <w:rPr>
          <w:sz w:val="21"/>
        </w:rPr>
        <w:t>Paragraph 4</w:t>
      </w:r>
    </w:p>
    <w:p w14:paraId="6495AB4B">
      <w:r>
        <w:rPr>
          <w:b/>
          <w:sz w:val="21"/>
        </w:rPr>
        <w:t>【解析】</w:t>
      </w:r>
    </w:p>
    <w:p w14:paraId="35D4A6FF">
      <w:r>
        <w:rPr>
          <w:sz w:val="21"/>
        </w:rPr>
        <w:t>- 原文（Para.4）：Many things can set a singer back...</w:t>
      </w:r>
    </w:p>
    <w:p w14:paraId="2F8B35AD">
      <w:r>
        <w:rPr>
          <w:sz w:val="21"/>
        </w:rPr>
        <w:t>- 原文（Para.4）：her voice had been “strangled” by years of singing in a college choir.</w:t>
      </w:r>
    </w:p>
    <w:p w14:paraId="475C8D9D">
      <w:r>
        <w:rPr>
          <w:b/>
          <w:sz w:val="21"/>
        </w:rPr>
        <w:t>分析：</w:t>
      </w:r>
    </w:p>
    <w:p w14:paraId="7EFC99D6">
      <w:r>
        <w:rPr>
          <w:b/>
          <w:sz w:val="21"/>
        </w:rPr>
        <w:t>- 选项A（正确）：</w:t>
      </w:r>
      <w:r>
        <w:rPr>
          <w:sz w:val="21"/>
        </w:rPr>
        <w:t>该词用于说明不良习惯损害嗓音，指向受限、被压制或无法自由发声。</w:t>
      </w:r>
    </w:p>
    <w:p w14:paraId="6C3A08B5">
      <w:r>
        <w:rPr>
          <w:b/>
          <w:sz w:val="21"/>
        </w:rPr>
        <w:t>- 选项B（错误）：</w:t>
      </w:r>
      <w:r>
        <w:rPr>
          <w:sz w:val="21"/>
        </w:rPr>
        <w:t>感情色彩相反。语境是 set a singer back，不是让嗓音更丰富。</w:t>
      </w:r>
    </w:p>
    <w:p w14:paraId="3AAE568C">
      <w:r>
        <w:rPr>
          <w:b/>
          <w:sz w:val="21"/>
        </w:rPr>
        <w:t>- 选项C（错误）：</w:t>
      </w:r>
      <w:r>
        <w:rPr>
          <w:sz w:val="21"/>
        </w:rPr>
        <w:t>对象关系不符。多年不良合唱习惯被视为伤害来源，而非保护机制。</w:t>
      </w:r>
    </w:p>
    <w:p w14:paraId="610AF69D">
      <w:r>
        <w:rPr>
          <w:b/>
          <w:sz w:val="21"/>
        </w:rPr>
        <w:t>- 选项D（错误）：</w:t>
      </w:r>
      <w:r>
        <w:rPr>
          <w:sz w:val="21"/>
        </w:rPr>
        <w:t>程度与语义偏差。这里不是声音放大，而是发声被束缚。</w:t>
      </w:r>
    </w:p>
    <w:p w14:paraId="7F006BAE">
      <w:r>
        <w:rPr>
          <w:b/>
          <w:sz w:val="21"/>
        </w:rPr>
        <w:t>【命题技巧】</w:t>
      </w:r>
    </w:p>
    <w:p w14:paraId="1D129897">
      <w:r>
        <w:rPr>
          <w:sz w:val="21"/>
        </w:rPr>
        <w:t>- 消极语境定位：bad habits 和 set back 限定词义方向。</w:t>
      </w:r>
    </w:p>
    <w:p w14:paraId="4EA50FA7">
      <w:r>
        <w:rPr>
          <w:sz w:val="21"/>
        </w:rPr>
        <w:t>- 熟词僻义：strangled 不是字面扼杀，而是发声受限。</w:t>
      </w:r>
    </w:p>
    <w:p w14:paraId="4328391A"/>
    <w:p w14:paraId="469B2C5A">
      <w:r>
        <w:rPr>
          <w:b/>
          <w:sz w:val="22"/>
        </w:rPr>
        <w:t>23. [C]</w:t>
      </w:r>
    </w:p>
    <w:p w14:paraId="3CFD564A">
      <w:r>
        <w:rPr>
          <w:b/>
          <w:sz w:val="21"/>
        </w:rPr>
        <w:t>【题型】</w:t>
      </w:r>
      <w:r>
        <w:rPr>
          <w:sz w:val="21"/>
        </w:rPr>
        <w:t>推理判断题·多重原因归纳</w:t>
      </w:r>
    </w:p>
    <w:p w14:paraId="65E68F25">
      <w:r>
        <w:rPr>
          <w:b/>
          <w:sz w:val="21"/>
        </w:rPr>
        <w:t>【难度】</w:t>
      </w:r>
      <w:r>
        <w:rPr>
          <w:sz w:val="21"/>
        </w:rPr>
        <w:t>⭐⭐⭐⭐</w:t>
      </w:r>
    </w:p>
    <w:p w14:paraId="1A9C2FD7">
      <w:r>
        <w:rPr>
          <w:b/>
          <w:sz w:val="21"/>
        </w:rPr>
        <w:t>【定位】</w:t>
      </w:r>
      <w:r>
        <w:rPr>
          <w:sz w:val="21"/>
        </w:rPr>
        <w:t>Paragraphs 4-5</w:t>
      </w:r>
    </w:p>
    <w:p w14:paraId="7CD11404">
      <w:r>
        <w:rPr>
          <w:b/>
          <w:sz w:val="21"/>
        </w:rPr>
        <w:t>【解析】</w:t>
      </w:r>
    </w:p>
    <w:p w14:paraId="7A542B2F">
      <w:r>
        <w:rPr>
          <w:sz w:val="21"/>
        </w:rPr>
        <w:t>- 原文（Para.4）：it is extremely difficult to sing well. Good technique must be learned; bad habits must be unlearned.</w:t>
      </w:r>
    </w:p>
    <w:p w14:paraId="62018493">
      <w:r>
        <w:rPr>
          <w:sz w:val="21"/>
        </w:rPr>
        <w:t>- 原文（Para.5）：many children (and adults) fear the exposure and judgment that it entails.</w:t>
      </w:r>
    </w:p>
    <w:p w14:paraId="3A8FEFF5">
      <w:r>
        <w:rPr>
          <w:sz w:val="21"/>
        </w:rPr>
        <w:t>- 原文（Para.5）：Next to someone like Adele or Caroline Polachek, hardly anybody sounds good.</w:t>
      </w:r>
    </w:p>
    <w:p w14:paraId="15A454B2">
      <w:r>
        <w:rPr>
          <w:b/>
          <w:sz w:val="21"/>
        </w:rPr>
        <w:t>分析：</w:t>
      </w:r>
    </w:p>
    <w:p w14:paraId="6A638121">
      <w:r>
        <w:rPr>
          <w:b/>
          <w:sz w:val="21"/>
        </w:rPr>
        <w:t>- 选项A（错误）：</w:t>
      </w:r>
      <w:r>
        <w:rPr>
          <w:sz w:val="21"/>
        </w:rPr>
        <w:t>无中生有陷阱。文章提到学校试音和成年人的恐惧，没有说离开学校后音乐兴趣普遍消失。</w:t>
      </w:r>
    </w:p>
    <w:p w14:paraId="344C18A0">
      <w:r>
        <w:rPr>
          <w:b/>
          <w:sz w:val="21"/>
        </w:rPr>
        <w:t>- 选项B（错误）：</w:t>
      </w:r>
      <w:r>
        <w:rPr>
          <w:sz w:val="21"/>
        </w:rPr>
        <w:t>程度绝对化陷阱。技术难学不等于医学禁止业余者发声。</w:t>
      </w:r>
    </w:p>
    <w:p w14:paraId="7E89443A">
      <w:r>
        <w:rPr>
          <w:b/>
          <w:sz w:val="21"/>
        </w:rPr>
        <w:t>- 选项C（正确）：</w:t>
      </w:r>
      <w:r>
        <w:rPr>
          <w:sz w:val="21"/>
        </w:rPr>
        <w:t>唱好需要训练；试音带来暴露与评判；与顶尖歌手比较又让人显得不够好，三者共同抑制参与。</w:t>
      </w:r>
    </w:p>
    <w:p w14:paraId="152CEAB1">
      <w:r>
        <w:rPr>
          <w:b/>
          <w:sz w:val="21"/>
        </w:rPr>
        <w:t>- 选项D（错误）：</w:t>
      </w:r>
      <w:r>
        <w:rPr>
          <w:sz w:val="21"/>
        </w:rPr>
        <w:t>范围过度陷阱。衰老被列为影响嗓音的因素，但原文没有说它总会摧毁老年人参加合唱的能力。</w:t>
      </w:r>
    </w:p>
    <w:p w14:paraId="39977553">
      <w:r>
        <w:rPr>
          <w:b/>
          <w:sz w:val="21"/>
        </w:rPr>
        <w:t>【命题技巧】</w:t>
      </w:r>
    </w:p>
    <w:p w14:paraId="3BCEF2B9">
      <w:r>
        <w:rPr>
          <w:sz w:val="21"/>
        </w:rPr>
        <w:t>- 障碍链归纳：技术、社会评价和参照对象构成参与门槛。</w:t>
      </w:r>
    </w:p>
    <w:p w14:paraId="158A7AB5">
      <w:r>
        <w:rPr>
          <w:sz w:val="21"/>
        </w:rPr>
        <w:t>- 情态与范围限定：many people 不等于 all 或 always。</w:t>
      </w:r>
    </w:p>
    <w:p w14:paraId="7726280A"/>
    <w:p w14:paraId="1953408A">
      <w:r>
        <w:rPr>
          <w:b/>
          <w:sz w:val="22"/>
        </w:rPr>
        <w:t>24. [B]</w:t>
      </w:r>
    </w:p>
    <w:p w14:paraId="556A6780">
      <w:r>
        <w:rPr>
          <w:b/>
          <w:sz w:val="21"/>
        </w:rPr>
        <w:t>【题型】</w:t>
      </w:r>
      <w:r>
        <w:rPr>
          <w:sz w:val="21"/>
        </w:rPr>
        <w:t>例证题·现象功能判断</w:t>
      </w:r>
    </w:p>
    <w:p w14:paraId="7ED3495C">
      <w:r>
        <w:rPr>
          <w:b/>
          <w:sz w:val="21"/>
        </w:rPr>
        <w:t>【难度】</w:t>
      </w:r>
      <w:r>
        <w:rPr>
          <w:sz w:val="21"/>
        </w:rPr>
        <w:t>⭐⭐⭐⭐</w:t>
      </w:r>
    </w:p>
    <w:p w14:paraId="69B090E1">
      <w:r>
        <w:rPr>
          <w:b/>
          <w:sz w:val="21"/>
        </w:rPr>
        <w:t>【定位】</w:t>
      </w:r>
      <w:r>
        <w:rPr>
          <w:sz w:val="21"/>
        </w:rPr>
        <w:t>Paragraph 6</w:t>
      </w:r>
    </w:p>
    <w:p w14:paraId="79AC2330">
      <w:r>
        <w:rPr>
          <w:b/>
          <w:sz w:val="21"/>
        </w:rPr>
        <w:t>【解析】</w:t>
      </w:r>
    </w:p>
    <w:p w14:paraId="04F97BD5">
      <w:r>
        <w:rPr>
          <w:sz w:val="21"/>
        </w:rPr>
        <w:t>- 原文（Para.6）：brings people together. True, but it can also be infuriating and disheartening.</w:t>
      </w:r>
    </w:p>
    <w:p w14:paraId="2C6D2C60">
      <w:r>
        <w:rPr>
          <w:sz w:val="21"/>
        </w:rPr>
        <w:t>- 原文（Para.6）：the common practice of bringing in professional singers shortly before performances... greatly offended the amateurs. The professionals did not enjoy it, either.</w:t>
      </w:r>
    </w:p>
    <w:p w14:paraId="386ED109">
      <w:r>
        <w:rPr>
          <w:b/>
          <w:sz w:val="21"/>
        </w:rPr>
        <w:t>分析：</w:t>
      </w:r>
    </w:p>
    <w:p w14:paraId="2D858A15">
      <w:r>
        <w:rPr>
          <w:b/>
          <w:sz w:val="21"/>
        </w:rPr>
        <w:t>- 选项A（错误）：</w:t>
      </w:r>
      <w:r>
        <w:rPr>
          <w:sz w:val="21"/>
        </w:rPr>
        <w:t>答非所问陷阱。作者引用的是引起冒犯的做法，不是推荐提升音效的方法。</w:t>
      </w:r>
    </w:p>
    <w:p w14:paraId="2EC3E626">
      <w:r>
        <w:rPr>
          <w:b/>
          <w:sz w:val="21"/>
        </w:rPr>
        <w:t>- 选项B（正确）：</w:t>
      </w:r>
      <w:r>
        <w:rPr>
          <w:sz w:val="21"/>
        </w:rPr>
        <w:t>引入职业歌手让业余者被边缘化，双方都不愉快，说明集体歌唱并非总是因才华差异而带来愉悦。</w:t>
      </w:r>
    </w:p>
    <w:p w14:paraId="013FA69D">
      <w:r>
        <w:rPr>
          <w:b/>
          <w:sz w:val="21"/>
        </w:rPr>
        <w:t>- 选项C（错误）：</w:t>
      </w:r>
      <w:r>
        <w:rPr>
          <w:sz w:val="21"/>
        </w:rPr>
        <w:t>对象偷换陷阱。业余者愤怒正说明他们能感知专业安排中的不平等。</w:t>
      </w:r>
    </w:p>
    <w:p w14:paraId="79DD53F7">
      <w:r>
        <w:rPr>
          <w:b/>
          <w:sz w:val="21"/>
        </w:rPr>
        <w:t>- 选项D（错误）：</w:t>
      </w:r>
      <w:r>
        <w:rPr>
          <w:sz w:val="21"/>
        </w:rPr>
        <w:t>态度反转陷阱。这一做法 greatly offended the amateurs，不是尊重其偏好。</w:t>
      </w:r>
    </w:p>
    <w:p w14:paraId="10AEF27D">
      <w:r>
        <w:rPr>
          <w:b/>
          <w:sz w:val="21"/>
        </w:rPr>
        <w:t>【命题技巧】</w:t>
      </w:r>
    </w:p>
    <w:p w14:paraId="28908BC5">
      <w:r>
        <w:rPr>
          <w:sz w:val="21"/>
        </w:rPr>
        <w:t>- 转折定位：True, but 后的内容决定例子功能。</w:t>
      </w:r>
    </w:p>
    <w:p w14:paraId="373F259B">
      <w:r>
        <w:rPr>
          <w:sz w:val="21"/>
        </w:rPr>
        <w:t>- 群体感受对照：amateurs 与 professionals 都不满，排除正面解读。</w:t>
      </w:r>
    </w:p>
    <w:p w14:paraId="512C0D7F"/>
    <w:p w14:paraId="2065B91B">
      <w:r>
        <w:rPr>
          <w:b/>
          <w:sz w:val="22"/>
        </w:rPr>
        <w:t>25. [D]</w:t>
      </w:r>
    </w:p>
    <w:p w14:paraId="451F8659">
      <w:r>
        <w:rPr>
          <w:b/>
          <w:sz w:val="21"/>
        </w:rPr>
        <w:t>【题型】</w:t>
      </w:r>
      <w:r>
        <w:rPr>
          <w:sz w:val="21"/>
        </w:rPr>
        <w:t>主旨大意题·最佳标题</w:t>
      </w:r>
    </w:p>
    <w:p w14:paraId="00CA340D">
      <w:r>
        <w:rPr>
          <w:b/>
          <w:sz w:val="21"/>
        </w:rPr>
        <w:t>【难度】</w:t>
      </w:r>
      <w:r>
        <w:rPr>
          <w:sz w:val="21"/>
        </w:rPr>
        <w:t>⭐⭐⭐⭐⭐</w:t>
      </w:r>
    </w:p>
    <w:p w14:paraId="652DAE3A">
      <w:r>
        <w:rPr>
          <w:b/>
          <w:sz w:val="21"/>
        </w:rPr>
        <w:t>【定位】</w:t>
      </w:r>
      <w:r>
        <w:rPr>
          <w:sz w:val="21"/>
        </w:rPr>
        <w:t>Full text</w:t>
      </w:r>
    </w:p>
    <w:p w14:paraId="751287F2">
      <w:r>
        <w:rPr>
          <w:b/>
          <w:sz w:val="21"/>
        </w:rPr>
        <w:t>【解析】</w:t>
      </w:r>
    </w:p>
    <w:p w14:paraId="122B93BD">
      <w:r>
        <w:rPr>
          <w:sz w:val="21"/>
        </w:rPr>
        <w:t>- 原文（Para.3）：Sacha Langton-Gilks... argues that almost everyone can, and should, sing.</w:t>
      </w:r>
    </w:p>
    <w:p w14:paraId="70E0A3AB">
      <w:r>
        <w:rPr>
          <w:sz w:val="21"/>
        </w:rPr>
        <w:t>- 原文（Para.6）：group singing is gratifying regardless of talent... True, but it can also be infuriating and disheartening.</w:t>
      </w:r>
    </w:p>
    <w:p w14:paraId="64F8591D">
      <w:r>
        <w:rPr>
          <w:b/>
          <w:sz w:val="21"/>
        </w:rPr>
        <w:t>分析：</w:t>
      </w:r>
    </w:p>
    <w:p w14:paraId="3F315636">
      <w:r>
        <w:rPr>
          <w:b/>
          <w:sz w:val="21"/>
        </w:rPr>
        <w:t>- 选项A（错误）：</w:t>
      </w:r>
      <w:r>
        <w:rPr>
          <w:sz w:val="21"/>
        </w:rPr>
        <w:t>价值反转陷阱。文章强调不论天赋都可参与，而不是追求完美最重要。</w:t>
      </w:r>
    </w:p>
    <w:p w14:paraId="06F65000">
      <w:r>
        <w:rPr>
          <w:b/>
          <w:sz w:val="21"/>
        </w:rPr>
        <w:t>- 选项B（错误）：</w:t>
      </w:r>
      <w:r>
        <w:rPr>
          <w:sz w:val="21"/>
        </w:rPr>
        <w:t>立场片面陷阱。作者引用的书为学校试音辩护，并未主张合唱团应避免试音。</w:t>
      </w:r>
    </w:p>
    <w:p w14:paraId="1032F81D">
      <w:r>
        <w:rPr>
          <w:b/>
          <w:sz w:val="21"/>
        </w:rPr>
        <w:t>- 选项C（错误）：</w:t>
      </w:r>
      <w:r>
        <w:rPr>
          <w:sz w:val="21"/>
        </w:rPr>
        <w:t>程度过度陷阱。衰老只是影响嗓音的因素之一，不能说它摧毁所有合唱团。</w:t>
      </w:r>
    </w:p>
    <w:p w14:paraId="56546F9D">
      <w:r>
        <w:rPr>
          <w:b/>
          <w:sz w:val="21"/>
        </w:rPr>
        <w:t>- 选项D（正确）：</w:t>
      </w:r>
      <w:r>
        <w:rPr>
          <w:sz w:val="21"/>
        </w:rPr>
        <w:t>Off Key 承认唱不好和合唱中的矛盾，On Song 与 The Case for Group Singing 概括其社群价值和参与主张。</w:t>
      </w:r>
    </w:p>
    <w:p w14:paraId="15E67BE6">
      <w:r>
        <w:rPr>
          <w:b/>
          <w:sz w:val="21"/>
        </w:rPr>
        <w:t>【命题技巧】</w:t>
      </w:r>
    </w:p>
    <w:p w14:paraId="32DCD492">
      <w:r>
        <w:rPr>
          <w:sz w:val="21"/>
        </w:rPr>
        <w:t>- 矛盾并置：标题同时容纳歌唱缺陷与集体歌唱价值。</w:t>
      </w:r>
    </w:p>
    <w:p w14:paraId="064F4BEB">
      <w:pPr>
        <w:rPr>
          <w:sz w:val="21"/>
        </w:rPr>
      </w:pPr>
      <w:r>
        <w:rPr>
          <w:sz w:val="21"/>
        </w:rPr>
        <w:t>- 主张对象校准：文章不是声乐技术手册，而是为参与歌唱辩护。</w:t>
      </w:r>
    </w:p>
    <w:p w14:paraId="0B9BAF39">
      <w:pPr>
        <w:rPr>
          <w:sz w:val="21"/>
        </w:rPr>
      </w:pPr>
    </w:p>
    <w:p w14:paraId="2076546D"/>
    <w:p w14:paraId="73A56118">
      <w:pPr>
        <w:jc w:val="center"/>
        <w:rPr>
          <w:color w:val="969696"/>
        </w:rPr>
      </w:pPr>
      <w:r>
        <w:rPr>
          <w:color w:val="969696"/>
        </w:rPr>
        <w:t>— — — — — — — — — —</w:t>
      </w:r>
    </w:p>
    <w:p w14:paraId="7AD80686">
      <w:pPr>
        <w:jc w:val="both"/>
        <w:rPr>
          <w:color w:val="969696"/>
        </w:rPr>
      </w:pPr>
    </w:p>
    <w:p w14:paraId="1E9BE640">
      <w:pPr>
        <w:rPr>
          <w:rFonts w:hint="eastAsia" w:eastAsia="宋体" w:asciiTheme="majorHAnsi" w:hAnsiTheme="majorHAnsi" w:cstheme="majorBidi"/>
          <w:b/>
          <w:bCs/>
          <w:color w:val="376092" w:themeColor="accent1" w:themeShade="BF"/>
          <w:sz w:val="28"/>
          <w:szCs w:val="28"/>
          <w:lang w:val="en-US" w:eastAsia="zh-CN" w:bidi="ar-SA"/>
        </w:rPr>
      </w:pPr>
      <w:r>
        <w:rPr>
          <w:rFonts w:hint="eastAsia" w:eastAsia="宋体" w:asciiTheme="majorHAnsi" w:hAnsiTheme="majorHAnsi" w:cstheme="majorBidi"/>
          <w:b/>
          <w:bCs/>
          <w:color w:val="376092" w:themeColor="accent1" w:themeShade="BF"/>
          <w:sz w:val="28"/>
          <w:szCs w:val="28"/>
          <w:lang w:val="en-US" w:eastAsia="zh-CN" w:bidi="ar-SA"/>
        </w:rPr>
        <w:t>本文档由我们自研的考研英语阅读理解大模型生成。该模型基于近10年考研英语真题进行训练。我们会根据同学们的反馈持续优化模型能力。</w:t>
      </w:r>
    </w:p>
    <w:p w14:paraId="30CC9701">
      <w:pPr>
        <w:rPr>
          <w:rFonts w:hint="eastAsia" w:eastAsia="宋体" w:asciiTheme="majorHAnsi" w:hAnsiTheme="majorHAnsi" w:cstheme="majorBidi"/>
          <w:b/>
          <w:bCs/>
          <w:color w:val="376092" w:themeColor="accent1" w:themeShade="BF"/>
          <w:sz w:val="28"/>
          <w:szCs w:val="28"/>
          <w:lang w:val="en-US" w:eastAsia="zh-CN" w:bidi="ar-SA"/>
        </w:rPr>
      </w:pPr>
    </w:p>
    <w:p w14:paraId="2D2A4EC3">
      <w:pPr>
        <w:rPr>
          <w:rFonts w:hint="eastAsia" w:eastAsia="宋体" w:asciiTheme="majorHAnsi" w:hAnsiTheme="majorHAnsi" w:cstheme="majorBidi"/>
          <w:b/>
          <w:bCs/>
          <w:color w:val="376092" w:themeColor="accent1" w:themeShade="BF"/>
          <w:sz w:val="28"/>
          <w:szCs w:val="28"/>
          <w:lang w:val="en-US" w:eastAsia="zh-CN" w:bidi="ar-SA"/>
        </w:rPr>
      </w:pPr>
      <w:r>
        <w:rPr>
          <w:rFonts w:hint="eastAsia" w:eastAsia="宋体" w:asciiTheme="majorHAnsi" w:hAnsiTheme="majorHAnsi" w:cstheme="majorBidi"/>
          <w:b/>
          <w:bCs/>
          <w:color w:val="376092" w:themeColor="accent1" w:themeShade="BF"/>
          <w:sz w:val="28"/>
          <w:szCs w:val="28"/>
          <w:lang w:val="en-US" w:eastAsia="zh-CN" w:bidi="ar-SA"/>
        </w:rPr>
        <w:t>本文档为【福利】，不提供答疑服务，欢迎大家自行交流使用。</w:t>
      </w:r>
    </w:p>
    <w:p w14:paraId="39946C88">
      <w:pPr>
        <w:rPr>
          <w:rFonts w:hint="eastAsia" w:eastAsia="宋体"/>
          <w:lang w:val="en-US" w:eastAsia="zh-CN"/>
        </w:rPr>
      </w:pPr>
    </w:p>
    <w:p w14:paraId="66DD62FB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【两个常见问题】</w:t>
      </w:r>
    </w:p>
    <w:p w14:paraId="6C7DA6A8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1.为什么主编不亲自出题？</w:t>
      </w:r>
    </w:p>
    <w:p w14:paraId="09C99DA0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训练营创办7年来，我们始终坚持一个理念：考研英语不做任何模拟题。因为我们深知，没有任何一份模拟题能真正媲美真题，即便由主编亲自出题，甚至是市面上名师出的模拟题都难以达到考研真题命题专家的水准。做模拟题反而可能误导备考方向。</w:t>
      </w:r>
    </w:p>
    <w:p w14:paraId="0FA17708">
      <w:pPr>
        <w:rPr>
          <w:rFonts w:hint="eastAsia" w:eastAsia="宋体"/>
          <w:lang w:val="en-US" w:eastAsia="zh-CN"/>
        </w:rPr>
      </w:pPr>
    </w:p>
    <w:p w14:paraId="439A0C30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2.那为什么现在推出这个福利？</w:t>
      </w:r>
    </w:p>
    <w:p w14:paraId="2468D5EC">
      <w:pPr>
        <w:rPr>
          <w:sz w:val="20"/>
        </w:rPr>
      </w:pPr>
      <w:r>
        <w:rPr>
          <w:rFonts w:hint="eastAsia" w:eastAsia="宋体"/>
          <w:lang w:val="en-US" w:eastAsia="zh-CN"/>
        </w:rPr>
        <w:t>随着AI技术的不断进步，通过知识投喂和持续训练，大模型已逐渐具备模仿真题命题风格的能力。这份文档正是这一尝试的成果。它仅作为福利提供给大家，起到辅助检验的作用。你可以根据自身需要选择使用，如果有所顾虑，完全可以不用。</w:t>
      </w:r>
    </w:p>
    <w:p w14:paraId="1FEF21E9">
      <w:pPr>
        <w:spacing w:before="20" w:after="80" w:line="360" w:lineRule="auto"/>
        <w:jc w:val="left"/>
        <w:rPr>
          <w:rFonts w:ascii="宋体" w:hAnsi="宋体" w:eastAsia="宋体"/>
          <w:b w:val="0"/>
          <w:i w:val="0"/>
          <w:sz w:val="19"/>
        </w:rPr>
      </w:pPr>
    </w:p>
    <w:p w14:paraId="5196634C">
      <w:r>
        <w:rPr>
          <w:rFonts w:hint="eastAsia" w:eastAsia="宋体" w:asciiTheme="majorHAnsi" w:hAnsiTheme="majorHAnsi" w:cstheme="majorBidi"/>
          <w:b/>
          <w:bCs/>
          <w:color w:val="376092" w:themeColor="accent1" w:themeShade="BF"/>
          <w:sz w:val="28"/>
          <w:szCs w:val="28"/>
          <w:lang w:val="en-US" w:eastAsia="zh-CN" w:bidi="ar-SA"/>
        </w:rPr>
        <w:t>如果对答案解析有疑惑，直接打开任何AI大模型（如Deepseek、Kimi等），上传该篇原文文档，然后复制粘贴对应的题目和选项，说清楚你的疑问，大模型会回应解释对应的问题。</w:t>
      </w:r>
    </w:p>
    <w:p w14:paraId="56DB20A5">
      <w:pPr>
        <w:rPr>
          <w:sz w:val="21"/>
        </w:rPr>
      </w:pPr>
      <w:bookmarkStart w:id="0" w:name="_GoBack"/>
      <w:bookmarkEnd w:id="0"/>
    </w:p>
    <w:p w14:paraId="6F4D9A0E"/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仓耳玄三M W05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7AB3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1771</Words>
  <Characters>3739</Characters>
  <Lines>0</Lines>
  <Paragraphs>0</Paragraphs>
  <TotalTime>0</TotalTime>
  <ScaleCrop>false</ScaleCrop>
  <LinksUpToDate>false</LinksUpToDate>
  <CharactersWithSpaces>4203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山中有个大栗子</cp:lastModifiedBy>
  <dcterms:modified xsi:type="dcterms:W3CDTF">2026-10-06T03:59:51Z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eyJoZGlkIjoiMzIwNzJhZGRlZTgyZWRjMWUxMjdhYTkyNWQyNDcyZmQiLCJ1c2VySWQiOiI3MjY0ODYwNzUifQ==</vt:lpwstr>
  </property>
  <property fmtid="{D5CDD505-2E9C-101B-9397-08002B2CF9AE}" pid="3" name="KSOProductBuildVer">
    <vt:lpwstr>2052-12.1.0.28505</vt:lpwstr>
  </property>
  <property fmtid="{D5CDD505-2E9C-101B-9397-08002B2CF9AE}" pid="4" name="ICV">
    <vt:lpwstr>DB87309FDD9041779C3246469AD84143_12</vt:lpwstr>
  </property>
</Properties>
</file>