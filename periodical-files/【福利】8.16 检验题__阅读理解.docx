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75A8F">
      <w:r>
        <w:rPr>
          <w:sz w:val="22"/>
        </w:rPr>
        <w:t>21.  According to Paragraph 1, the 2013 study found that each one-point increase on the procrastination scale was associated with _____.</w:t>
      </w:r>
    </w:p>
    <w:p w14:paraId="7CCA2406">
      <w:r>
        <w:rPr>
          <w:sz w:val="22"/>
        </w:rPr>
        <w:t>[A] a longer lifespan and better overall health outcomes</w:t>
      </w:r>
    </w:p>
    <w:p w14:paraId="307E428E">
      <w:r>
        <w:rPr>
          <w:sz w:val="22"/>
        </w:rPr>
        <w:t>[B] a decline of nearly $15,000 in annual earnings</w:t>
      </w:r>
    </w:p>
    <w:p w14:paraId="79A6E796">
      <w:r>
        <w:rPr>
          <w:sz w:val="22"/>
        </w:rPr>
        <w:t>[C] an increased likelihood of seeking prompt medical treatment</w:t>
      </w:r>
    </w:p>
    <w:p w14:paraId="5AC7A37F">
      <w:r>
        <w:rPr>
          <w:sz w:val="22"/>
        </w:rPr>
        <w:t>[D] a reduction in self-reported loneliness among workers</w:t>
      </w:r>
    </w:p>
    <w:p w14:paraId="5AFA1CBB">
      <w:r>
        <w:rPr>
          <w:sz w:val="22"/>
        </w:rPr>
        <w:t>22.  The phrase "sense of mastery" (Paragraph 4) most probably refers to _____.</w:t>
      </w:r>
    </w:p>
    <w:p w14:paraId="3E717690">
      <w:r>
        <w:rPr>
          <w:sz w:val="22"/>
        </w:rPr>
        <w:t>[A] a feeling of accomplishment gained from overcoming physical challenges</w:t>
      </w:r>
    </w:p>
    <w:p w14:paraId="33075CFC">
      <w:r>
        <w:rPr>
          <w:sz w:val="22"/>
        </w:rPr>
        <w:t>[B] the ability to memorise complex academic material efficiently</w:t>
      </w:r>
    </w:p>
    <w:p w14:paraId="256C3EF5">
      <w:r>
        <w:rPr>
          <w:sz w:val="22"/>
        </w:rPr>
        <w:t>[C] a technique used by professional athletes to perfect their routines</w:t>
      </w:r>
    </w:p>
    <w:p w14:paraId="4C36B14A">
      <w:r>
        <w:rPr>
          <w:sz w:val="22"/>
        </w:rPr>
        <w:t>[D] the desire to assert dominance over others in competitive settings</w:t>
      </w:r>
    </w:p>
    <w:p w14:paraId="36214DE4">
      <w:r>
        <w:rPr>
          <w:sz w:val="22"/>
        </w:rPr>
        <w:t>23.  It can be inferred from Paragraph 5 that the relationship between skipping breakfast and procrastination is _____.</w:t>
      </w:r>
    </w:p>
    <w:p w14:paraId="6A427C68">
      <w:r>
        <w:rPr>
          <w:sz w:val="22"/>
        </w:rPr>
        <w:t>[A] definitively causal, with poor diet directly causing procrastination</w:t>
      </w:r>
    </w:p>
    <w:p w14:paraId="205574D2">
      <w:r>
        <w:rPr>
          <w:sz w:val="22"/>
        </w:rPr>
        <w:t>[B] purely coincidental, with no statistical connection between the two</w:t>
      </w:r>
    </w:p>
    <w:p w14:paraId="12144C7E">
      <w:r>
        <w:rPr>
          <w:sz w:val="22"/>
        </w:rPr>
        <w:t>[C] possibly bidirectional, since procrastination itself may lead to skipped meals</w:t>
      </w:r>
    </w:p>
    <w:p w14:paraId="48595124">
      <w:r>
        <w:rPr>
          <w:sz w:val="22"/>
        </w:rPr>
        <w:t>[D] entirely explained by heavy drinking and poor sleep quality</w:t>
      </w:r>
    </w:p>
    <w:p w14:paraId="511B585B">
      <w:r>
        <w:rPr>
          <w:sz w:val="22"/>
        </w:rPr>
        <w:t>24.  The author mentions the 2021 American trial on lisdexamfetamine (Paragraph 6) mainly to show that _____.</w:t>
      </w:r>
    </w:p>
    <w:p w14:paraId="2ED6548D">
      <w:r>
        <w:rPr>
          <w:sz w:val="22"/>
        </w:rPr>
        <w:t>[A] stimulant medications should be prescribed to all chronic procrastinators</w:t>
      </w:r>
    </w:p>
    <w:p w14:paraId="793FED8D">
      <w:r>
        <w:rPr>
          <w:sz w:val="22"/>
        </w:rPr>
        <w:t>[B] ADHD is the root cause of most procrastination behaviour in adults</w:t>
      </w:r>
    </w:p>
    <w:p w14:paraId="15D8FDFD">
      <w:r>
        <w:rPr>
          <w:sz w:val="22"/>
        </w:rPr>
        <w:t>[C] pharmaceutical companies should invest more in procrastination-specific drugs</w:t>
      </w:r>
    </w:p>
    <w:p w14:paraId="43B47085">
      <w:r>
        <w:rPr>
          <w:sz w:val="22"/>
        </w:rPr>
        <w:t>[D] some medications may indirectly improve the ability to start tasks, even though none directly targets procrastination</w:t>
      </w:r>
    </w:p>
    <w:p w14:paraId="38168FF6">
      <w:r>
        <w:rPr>
          <w:sz w:val="22"/>
        </w:rPr>
        <w:t>25.  Which of the following would be the best title for the text?</w:t>
      </w:r>
    </w:p>
    <w:p w14:paraId="2842A3FD">
      <w:r>
        <w:rPr>
          <w:sz w:val="22"/>
        </w:rPr>
        <w:t>[A] Why Smartphones Are the Root of Modern Procrastination</w:t>
      </w:r>
    </w:p>
    <w:p w14:paraId="05A87462">
      <w:r>
        <w:rPr>
          <w:sz w:val="22"/>
        </w:rPr>
        <w:t>[B] The Economic Costs of Delay: Procrastination and Your Salary</w:t>
      </w:r>
    </w:p>
    <w:p w14:paraId="1E41D7CC">
      <w:r>
        <w:rPr>
          <w:sz w:val="22"/>
        </w:rPr>
        <w:t>[C] From Mental Exercises to Medication: Science Tackles Procrastination</w:t>
      </w:r>
    </w:p>
    <w:p w14:paraId="57583EA8">
      <w:r>
        <w:rPr>
          <w:sz w:val="22"/>
        </w:rPr>
        <w:t>[D] How Swedish Universities Discovered the Cure for Laziness</w:t>
      </w:r>
    </w:p>
    <w:p w14:paraId="2F20A46A"/>
    <w:p w14:paraId="0B085D07">
      <w:pPr>
        <w:jc w:val="center"/>
      </w:pPr>
      <w:r>
        <w:rPr>
          <w:b/>
          <w:sz w:val="26"/>
        </w:rPr>
        <w:t>Answer Key</w:t>
      </w:r>
    </w:p>
    <w:p w14:paraId="781DBF3A">
      <w:pPr>
        <w:jc w:val="center"/>
      </w:pPr>
      <w:r>
        <w:rPr>
          <w:b/>
          <w:sz w:val="24"/>
        </w:rPr>
        <w:t>21. B    22. A    23. C    24. D    25. C</w:t>
      </w:r>
    </w:p>
    <w:p w14:paraId="7E58EE34">
      <w:r>
        <w:rPr>
          <w:b/>
          <w:sz w:val="26"/>
        </w:rPr>
        <w:t>Detailed Explanations</w:t>
      </w:r>
    </w:p>
    <w:p w14:paraId="7AE1B577">
      <w:r>
        <w:rPr>
          <w:b/>
          <w:sz w:val="22"/>
        </w:rPr>
        <w:t>21. [B]</w:t>
      </w:r>
    </w:p>
    <w:p w14:paraId="3DD6DA57">
      <w:r>
        <w:rPr>
          <w:b/>
          <w:sz w:val="21"/>
        </w:rPr>
        <w:t>【题型】</w:t>
      </w:r>
      <w:r>
        <w:rPr>
          <w:sz w:val="21"/>
        </w:rPr>
        <w:t>细节理解题</w:t>
      </w:r>
    </w:p>
    <w:p w14:paraId="741212E0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65940B0D">
      <w:r>
        <w:rPr>
          <w:b/>
          <w:sz w:val="21"/>
        </w:rPr>
        <w:t>【定位】</w:t>
      </w:r>
      <w:r>
        <w:rPr>
          <w:sz w:val="21"/>
        </w:rPr>
        <w:t>Paragraph 1</w:t>
      </w:r>
    </w:p>
    <w:p w14:paraId="2B175E15">
      <w:r>
        <w:rPr>
          <w:b/>
          <w:sz w:val="21"/>
        </w:rPr>
        <w:t>【解析】</w:t>
      </w:r>
    </w:p>
    <w:p w14:paraId="41D77A5C">
      <w:r>
        <w:rPr>
          <w:sz w:val="21"/>
        </w:rPr>
        <w:t>- 原文（Para.1）：Each increase of one point was associated with a drop of nearly $15,000 in annual earnings.</w:t>
      </w:r>
    </w:p>
    <w:p w14:paraId="1734A188">
      <w:r>
        <w:rPr>
          <w:b/>
          <w:sz w:val="21"/>
        </w:rPr>
        <w:t>分析：</w:t>
      </w:r>
    </w:p>
    <w:p w14:paraId="59EBF6D8">
      <w:r>
        <w:rPr>
          <w:b/>
          <w:sz w:val="21"/>
        </w:rPr>
        <w:t>- 选项A（错误）：</w:t>
      </w:r>
      <w:r>
        <w:rPr>
          <w:sz w:val="21"/>
        </w:rPr>
        <w:t>使用了反义干扰陷阱。原文说拖延者“更容易拖延医疗”（more prone to delaying medical treatment），说明其健康状况更差，而非“寿命更长、健康更好”。</w:t>
      </w:r>
    </w:p>
    <w:p w14:paraId="45516954">
      <w:r>
        <w:rPr>
          <w:b/>
          <w:sz w:val="21"/>
        </w:rPr>
        <w:t>- 选项B（正确）：</w:t>
      </w:r>
      <w:r>
        <w:rPr>
          <w:sz w:val="21"/>
        </w:rPr>
        <w:t>Para.1 明确：拖延量表上每增加1分，年收入下降近$15,000。B 项“a decline of nearly $15,000 in annual earnings”精准对应。</w:t>
      </w:r>
    </w:p>
    <w:p w14:paraId="30E3B952">
      <w:r>
        <w:rPr>
          <w:b/>
          <w:sz w:val="21"/>
        </w:rPr>
        <w:t>- 选项C（错误）：</w:t>
      </w:r>
      <w:r>
        <w:rPr>
          <w:sz w:val="21"/>
        </w:rPr>
        <w:t>使用了反义干扰陷阱。原文说拖延者“more prone to delaying medical treatment”（更容易拖延医疗），与 C 项“更愿意及时就医”完全相反。</w:t>
      </w:r>
    </w:p>
    <w:p w14:paraId="398554A3">
      <w:r>
        <w:rPr>
          <w:b/>
          <w:sz w:val="21"/>
        </w:rPr>
        <w:t>- 选项D（错误）：</w:t>
      </w:r>
      <w:r>
        <w:rPr>
          <w:sz w:val="21"/>
        </w:rPr>
        <w:t>使用了无中生有陷阱。原文从未提及拖延与“孤独感降低”的关系；相反，Para.2 说拖延者“more prone to… loneliness”（更容易孤独）。</w:t>
      </w:r>
    </w:p>
    <w:p w14:paraId="238B2BED">
      <w:r>
        <w:rPr>
          <w:b/>
          <w:sz w:val="21"/>
        </w:rPr>
        <w:t>【命题技巧】</w:t>
      </w:r>
    </w:p>
    <w:p w14:paraId="5914917E">
      <w:r>
        <w:rPr>
          <w:sz w:val="21"/>
        </w:rPr>
        <w:t>- 同义替换：正确选项将 drop 替换为 decline，保持 nearly $15,000 不变，实现词汇级替换（L1）。</w:t>
      </w:r>
    </w:p>
    <w:p w14:paraId="5E33CCC2">
      <w:r>
        <w:rPr>
          <w:sz w:val="21"/>
        </w:rPr>
        <w:t>- 反义干扰：干扰项 A、C 均与原文相反，利用原文中出现的医疗、健康等词制造迷惑。</w:t>
      </w:r>
    </w:p>
    <w:p w14:paraId="6DFBE538"/>
    <w:p w14:paraId="477873CA">
      <w:r>
        <w:rPr>
          <w:b/>
          <w:sz w:val="22"/>
        </w:rPr>
        <w:t>22. [A]</w:t>
      </w:r>
    </w:p>
    <w:p w14:paraId="6B80DF38">
      <w:r>
        <w:rPr>
          <w:b/>
          <w:sz w:val="21"/>
        </w:rPr>
        <w:t>【题型】</w:t>
      </w:r>
      <w:r>
        <w:rPr>
          <w:sz w:val="21"/>
        </w:rPr>
        <w:t>词仅猜测题</w:t>
      </w:r>
    </w:p>
    <w:p w14:paraId="3368887F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4C1A92AC">
      <w:r>
        <w:rPr>
          <w:b/>
          <w:sz w:val="21"/>
        </w:rPr>
        <w:t>【定位】</w:t>
      </w:r>
      <w:r>
        <w:rPr>
          <w:sz w:val="21"/>
        </w:rPr>
        <w:t>Paragraph 4</w:t>
      </w:r>
    </w:p>
    <w:p w14:paraId="62A264B0">
      <w:r>
        <w:rPr>
          <w:b/>
          <w:sz w:val="21"/>
        </w:rPr>
        <w:t>【解析】</w:t>
      </w:r>
    </w:p>
    <w:p w14:paraId="05369025">
      <w:r>
        <w:rPr>
          <w:sz w:val="21"/>
        </w:rPr>
        <w:t>- 原文（Para.4）：The researchers speculated that overcoming the stress of exertion gave them a “sense of mastery” that boosted confidence and motivation.</w:t>
      </w:r>
    </w:p>
    <w:p w14:paraId="73110758">
      <w:r>
        <w:rPr>
          <w:b/>
          <w:sz w:val="21"/>
        </w:rPr>
        <w:t>分析：</w:t>
      </w:r>
    </w:p>
    <w:p w14:paraId="21654DBD">
      <w:r>
        <w:rPr>
          <w:b/>
          <w:sz w:val="21"/>
        </w:rPr>
        <w:t>- 选项A（正确）：</w:t>
      </w:r>
      <w:r>
        <w:rPr>
          <w:sz w:val="21"/>
        </w:rPr>
        <w:t>Para.4 语境：研究者推测，克服运动带来的压力后，“掌控感”会提升自信和动力。这里的“mastery”指的是克服身体挑战后获得的成就感，A 项“overcoming physical challenges”精准对应。</w:t>
      </w:r>
    </w:p>
    <w:p w14:paraId="3E35D4FF">
      <w:r>
        <w:rPr>
          <w:b/>
          <w:sz w:val="21"/>
        </w:rPr>
        <w:t>- 选项B（错误）：</w:t>
      </w:r>
      <w:r>
        <w:rPr>
          <w:sz w:val="21"/>
        </w:rPr>
        <w:t>使用了偷换概念陷阱。原文讨论的是运动与拖延的关系，与“记忆学术材料”无关。</w:t>
      </w:r>
    </w:p>
    <w:p w14:paraId="1D765587">
      <w:r>
        <w:rPr>
          <w:b/>
          <w:sz w:val="21"/>
        </w:rPr>
        <w:t>- 选项C（错误）：</w:t>
      </w:r>
      <w:r>
        <w:rPr>
          <w:sz w:val="21"/>
        </w:rPr>
        <w:t>使用了偷换概念陷阱。“sense of mastery”是一种心理感受，而非运动员的“技术手法”。</w:t>
      </w:r>
    </w:p>
    <w:p w14:paraId="63B02C96">
      <w:r>
        <w:rPr>
          <w:b/>
          <w:sz w:val="21"/>
        </w:rPr>
        <w:t>- 选项D（错误）：</w:t>
      </w:r>
      <w:r>
        <w:rPr>
          <w:sz w:val="21"/>
        </w:rPr>
        <w:t>使用了无中生有陷阱。原文讨论的是自我提升，与“压制他人”无关。</w:t>
      </w:r>
    </w:p>
    <w:p w14:paraId="27123871">
      <w:r>
        <w:rPr>
          <w:b/>
          <w:sz w:val="21"/>
        </w:rPr>
        <w:t>【命题技巧】</w:t>
      </w:r>
    </w:p>
    <w:p w14:paraId="3B3B96A8">
      <w:r>
        <w:rPr>
          <w:sz w:val="21"/>
        </w:rPr>
        <w:t>- 上下文线索：利用同段中的“overcoming the stress of exertion”和“boosted confidence”推断“sense of mastery”的含义——克服身体挑战后的成就感。</w:t>
      </w:r>
    </w:p>
    <w:p w14:paraId="36C349CB">
      <w:r>
        <w:rPr>
          <w:sz w:val="21"/>
        </w:rPr>
        <w:t>- 偷换概念：干扰项 B、C 将“mastery”从心理层面偷换到学术或技术层面，制造迷惑。</w:t>
      </w:r>
    </w:p>
    <w:p w14:paraId="503EB51D"/>
    <w:p w14:paraId="1041112D">
      <w:r>
        <w:rPr>
          <w:b/>
          <w:sz w:val="22"/>
        </w:rPr>
        <w:t>23. [C]</w:t>
      </w:r>
    </w:p>
    <w:p w14:paraId="66427F69">
      <w:r>
        <w:rPr>
          <w:b/>
          <w:sz w:val="21"/>
        </w:rPr>
        <w:t>【题型】</w:t>
      </w:r>
      <w:r>
        <w:rPr>
          <w:sz w:val="21"/>
        </w:rPr>
        <w:t>推理判断题·段落推理</w:t>
      </w:r>
    </w:p>
    <w:p w14:paraId="1EA89954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69DCF61F">
      <w:r>
        <w:rPr>
          <w:b/>
          <w:sz w:val="21"/>
        </w:rPr>
        <w:t>【定位】</w:t>
      </w:r>
      <w:r>
        <w:rPr>
          <w:sz w:val="21"/>
        </w:rPr>
        <w:t>Paragraph 5</w:t>
      </w:r>
    </w:p>
    <w:p w14:paraId="1FD707BE">
      <w:r>
        <w:rPr>
          <w:b/>
          <w:sz w:val="21"/>
        </w:rPr>
        <w:t>【解析】</w:t>
      </w:r>
    </w:p>
    <w:p w14:paraId="7AB1CFEC">
      <w:r>
        <w:rPr>
          <w:sz w:val="21"/>
        </w:rPr>
        <w:t>- 原文（Para.5）：But the skipped breakfasts may have been a consequence of procrastination, rather than a cause: studies have yet to show convincingly that diet affects it.</w:t>
      </w:r>
    </w:p>
    <w:p w14:paraId="5DBDAF3F">
      <w:r>
        <w:rPr>
          <w:b/>
          <w:sz w:val="21"/>
        </w:rPr>
        <w:t>分析：</w:t>
      </w:r>
    </w:p>
    <w:p w14:paraId="36545BAA">
      <w:r>
        <w:rPr>
          <w:b/>
          <w:sz w:val="21"/>
        </w:rPr>
        <w:t>- 选项A（错误）：</w:t>
      </w:r>
      <w:r>
        <w:rPr>
          <w:sz w:val="21"/>
        </w:rPr>
        <w:t>使用了过度推理陷阱。原文明确说“研究尚未令人信服地证明饮食影响拖延”（studies have yet to show convincingly that diet affects it），如果是“明确因果”就与原文相矛盾。</w:t>
      </w:r>
    </w:p>
    <w:p w14:paraId="0AA8FCA3">
      <w:r>
        <w:rPr>
          <w:b/>
          <w:sz w:val="21"/>
        </w:rPr>
        <w:t>- 选项B（错误）：</w:t>
      </w:r>
      <w:r>
        <w:rPr>
          <w:sz w:val="21"/>
        </w:rPr>
        <w:t>使用了过度推理陷阱。原文说的是“尚未令人信服地证明”，不等于“没有任何关系”——研究确实发现了两者之间的关联，只是因果方向尚不明确。</w:t>
      </w:r>
    </w:p>
    <w:p w14:paraId="16F44747">
      <w:r>
        <w:rPr>
          <w:b/>
          <w:sz w:val="21"/>
        </w:rPr>
        <w:t>- 选项C（正确）：</w:t>
      </w:r>
      <w:r>
        <w:rPr>
          <w:sz w:val="21"/>
        </w:rPr>
        <w:t>Para.5 明确提到“不吃早餐可能是拖延的结果而非原因”（may have been a consequence of procrastination, rather than a cause），说明因果方向可能是反向的。C 项“可能是双向的”精准概括了这一不确定性。</w:t>
      </w:r>
    </w:p>
    <w:p w14:paraId="3E2DF134">
      <w:r>
        <w:rPr>
          <w:b/>
          <w:sz w:val="21"/>
        </w:rPr>
        <w:t>- 选项D（错误）：</w:t>
      </w:r>
      <w:r>
        <w:rPr>
          <w:sz w:val="21"/>
        </w:rPr>
        <w:t>使用了以偏概全陷阱。原文确实同时提及了重饮酒和睡眠差，但说的是这些因素与拖延的关联，而非“完全解释了”不吃早餐与拖延的关系。</w:t>
      </w:r>
    </w:p>
    <w:p w14:paraId="51E352B2">
      <w:r>
        <w:rPr>
          <w:b/>
          <w:sz w:val="21"/>
        </w:rPr>
        <w:t>【命题技巧】</w:t>
      </w:r>
    </w:p>
    <w:p w14:paraId="24ECBBED">
      <w:r>
        <w:rPr>
          <w:sz w:val="21"/>
        </w:rPr>
        <w:t>- 逻辑推理：正确选项需要从原文“may have been a consequence...rather than a cause”推理出因果方向可能反转，属于一步推理。</w:t>
      </w:r>
    </w:p>
    <w:p w14:paraId="361795F3">
      <w:r>
        <w:rPr>
          <w:sz w:val="21"/>
        </w:rPr>
        <w:t>- 过度推理配合：干扰项 A 将原文“尚未证明”过度推理为“明确因果”，属于典型的过度推理。</w:t>
      </w:r>
    </w:p>
    <w:p w14:paraId="0EFF24F3"/>
    <w:p w14:paraId="23ABFBAA">
      <w:r>
        <w:rPr>
          <w:b/>
          <w:sz w:val="22"/>
        </w:rPr>
        <w:t>24. [D]</w:t>
      </w:r>
    </w:p>
    <w:p w14:paraId="4406E4EC">
      <w:r>
        <w:rPr>
          <w:b/>
          <w:sz w:val="21"/>
        </w:rPr>
        <w:t>【题型】</w:t>
      </w:r>
      <w:r>
        <w:rPr>
          <w:sz w:val="21"/>
        </w:rPr>
        <w:t>例证题</w:t>
      </w:r>
    </w:p>
    <w:p w14:paraId="0D265E49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037CF98C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5086E3C3">
      <w:r>
        <w:rPr>
          <w:b/>
          <w:sz w:val="21"/>
        </w:rPr>
        <w:t>【解析】</w:t>
      </w:r>
    </w:p>
    <w:p w14:paraId="7B92ECC5">
      <w:r>
        <w:rPr>
          <w:sz w:val="21"/>
        </w:rPr>
        <w:t>- 原文（Para.6）：As for medications, none as yet targets procrastination. But an intriguing finding emerged in 2021 from an American randomised controlled trial. Adults with attention-deficit/hyperactivity disorder showed significant gains in cognitive executive function, including the ability to get started on tasks.</w:t>
      </w:r>
    </w:p>
    <w:p w14:paraId="2945853C">
      <w:r>
        <w:rPr>
          <w:b/>
          <w:sz w:val="21"/>
        </w:rPr>
        <w:t>分析：</w:t>
      </w:r>
    </w:p>
    <w:p w14:paraId="490ACBF2">
      <w:r>
        <w:rPr>
          <w:b/>
          <w:sz w:val="21"/>
        </w:rPr>
        <w:t>- 选项A（错误）：</w:t>
      </w:r>
      <w:r>
        <w:rPr>
          <w:sz w:val="21"/>
        </w:rPr>
        <w:t>使用了过度推理陷阱。原文只说这项试验针对的是 ADHD 成年人，从未建议将其处方给所有拖延者。</w:t>
      </w:r>
    </w:p>
    <w:p w14:paraId="76F70DB3">
      <w:r>
        <w:rPr>
          <w:b/>
          <w:sz w:val="21"/>
        </w:rPr>
        <w:t>- 选项B（错误）：</w:t>
      </w:r>
      <w:r>
        <w:rPr>
          <w:sz w:val="21"/>
        </w:rPr>
        <w:t>使用了无中生有陷阱。原文从未说“ADHD 是拖延的根本原因”，只是说这种药物帮助 ADHD 患者提升了启动任务的能力。</w:t>
      </w:r>
    </w:p>
    <w:p w14:paraId="1F593C5D">
      <w:r>
        <w:rPr>
          <w:b/>
          <w:sz w:val="21"/>
        </w:rPr>
        <w:t>- 选项C（错误）：</w:t>
      </w:r>
      <w:r>
        <w:rPr>
          <w:sz w:val="21"/>
        </w:rPr>
        <w:t>使用了无中生有陷阱。原文从未建议制药公司加大投入。</w:t>
      </w:r>
    </w:p>
    <w:p w14:paraId="42851BBA">
      <w:r>
        <w:rPr>
          <w:b/>
          <w:sz w:val="21"/>
        </w:rPr>
        <w:t>- 选项D（正确）：</w:t>
      </w:r>
      <w:r>
        <w:rPr>
          <w:sz w:val="21"/>
        </w:rPr>
        <w:t>Para.6 首句明确说“目前没有药物直接针对拖延”（none as yet targets procrastination），随后用 lisdexamfetamine 试验说明这种药物间接提升了“启动任务的能力”。D 项同时涵盖了这两层含义，精准对应作者的论证逻辑。</w:t>
      </w:r>
    </w:p>
    <w:p w14:paraId="66439366">
      <w:r>
        <w:rPr>
          <w:b/>
          <w:sz w:val="21"/>
        </w:rPr>
        <w:t>【命题技巧】</w:t>
      </w:r>
    </w:p>
    <w:p w14:paraId="0DA16AAA">
      <w:r>
        <w:rPr>
          <w:sz w:val="21"/>
        </w:rPr>
        <w:t>- 例证功能：例子服务于观点：虽无药直接治拖延，但某些药物可能间接帮助启动任务。答案是例子所服务的观点，而非例子本身。</w:t>
      </w:r>
    </w:p>
    <w:p w14:paraId="1637A759">
      <w:r>
        <w:rPr>
          <w:sz w:val="21"/>
        </w:rPr>
        <w:t>- 过度推理配合：干扰项 A 将针对 ADHD 的试验结果过度延伸到所有拖延者，属于典型的过度推理。</w:t>
      </w:r>
    </w:p>
    <w:p w14:paraId="28EB6977"/>
    <w:p w14:paraId="0276365F">
      <w:r>
        <w:rPr>
          <w:b/>
          <w:sz w:val="22"/>
        </w:rPr>
        <w:t>25. [C]</w:t>
      </w:r>
    </w:p>
    <w:p w14:paraId="3C180B0B">
      <w:r>
        <w:rPr>
          <w:b/>
          <w:sz w:val="21"/>
        </w:rPr>
        <w:t>【题型】</w:t>
      </w:r>
      <w:r>
        <w:rPr>
          <w:sz w:val="21"/>
        </w:rPr>
        <w:t>主旨大意题·标题概括</w:t>
      </w:r>
    </w:p>
    <w:p w14:paraId="529A07EC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6BE37F27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53072325">
      <w:r>
        <w:rPr>
          <w:b/>
          <w:sz w:val="21"/>
        </w:rPr>
        <w:t>【解析】</w:t>
      </w:r>
    </w:p>
    <w:p w14:paraId="25D5A8C2">
      <w:r>
        <w:rPr>
          <w:sz w:val="21"/>
        </w:rPr>
        <w:t>- 原文（Para.2）：How might procrastination be curbed?</w:t>
      </w:r>
    </w:p>
    <w:p w14:paraId="71B4A088">
      <w:r>
        <w:rPr>
          <w:sz w:val="21"/>
        </w:rPr>
        <w:t>- 原文（Para.3-6）：依次讨论 MCII 心理练习、体育、饮食、药物等科学干预手段。</w:t>
      </w:r>
    </w:p>
    <w:p w14:paraId="19AC00DC">
      <w:r>
        <w:rPr>
          <w:b/>
          <w:sz w:val="21"/>
        </w:rPr>
        <w:t>分析：</w:t>
      </w:r>
    </w:p>
    <w:p w14:paraId="7E8CF0C9">
      <w:r>
        <w:rPr>
          <w:b/>
          <w:sz w:val="21"/>
        </w:rPr>
        <w:t>- 选项A（错误）：</w:t>
      </w:r>
      <w:r>
        <w:rPr>
          <w:sz w:val="21"/>
        </w:rPr>
        <w:t>使用了以偏概全陷阱。智能手机仅在 Para.7 被讨论，是加剧拖延的现代因素之一，不是全文核心。</w:t>
      </w:r>
    </w:p>
    <w:p w14:paraId="5AE37FD1">
      <w:r>
        <w:rPr>
          <w:b/>
          <w:sz w:val="21"/>
        </w:rPr>
        <w:t>- 选项B（错误）：</w:t>
      </w:r>
      <w:r>
        <w:rPr>
          <w:sz w:val="21"/>
        </w:rPr>
        <w:t>使用了以偏概全陷阱。工资损失仅是 Para.1 的一个细节，文章的重点是如何缓解拖延，而非拖延的经济代价。</w:t>
      </w:r>
    </w:p>
    <w:p w14:paraId="5313BEF1">
      <w:r>
        <w:rPr>
          <w:b/>
          <w:sz w:val="21"/>
        </w:rPr>
        <w:t>- 选项C（正确）：</w:t>
      </w:r>
      <w:r>
        <w:rPr>
          <w:sz w:val="21"/>
        </w:rPr>
        <w:t>全文分为两大部分：Para.1-2 说明拖延的危害，Para.3-7 依次讨论 MCII、体育、饮食、药物和现代挑战等科学干预手段。C 项“从心理练习到药物：科学应对拖延”概括性最强。</w:t>
      </w:r>
    </w:p>
    <w:p w14:paraId="68358FC5">
      <w:r>
        <w:rPr>
          <w:b/>
          <w:sz w:val="21"/>
        </w:rPr>
        <w:t>- 选项D（错误）：</w:t>
      </w:r>
      <w:r>
        <w:rPr>
          <w:sz w:val="21"/>
        </w:rPr>
        <w:t>使用了以偏概全陷阱。瑞典大学的研究只是引用的一个数据来源，且原文从未说“发现了懒惰的治愈方法”。</w:t>
      </w:r>
    </w:p>
    <w:p w14:paraId="13DD97FF">
      <w:r>
        <w:rPr>
          <w:b/>
          <w:sz w:val="21"/>
        </w:rPr>
        <w:t>【命题技巧】</w:t>
      </w:r>
    </w:p>
    <w:p w14:paraId="416358B3">
      <w:r>
        <w:rPr>
          <w:sz w:val="21"/>
        </w:rPr>
        <w:t>- 全文脉络：正确选项需要同时涵盖问题部分（拖延的危害）和解决方案部分（科学干预），干扰项均以偏概全。</w:t>
      </w:r>
    </w:p>
    <w:p w14:paraId="2E7E3494">
      <w:pPr>
        <w:rPr>
          <w:sz w:val="21"/>
        </w:rPr>
      </w:pPr>
      <w:r>
        <w:rPr>
          <w:sz w:val="21"/>
        </w:rPr>
        <w:t>- 标题特征：正确选项“Science Tackles”体现了文章从多角度探讨科学解决方案的结构。</w:t>
      </w:r>
    </w:p>
    <w:p w14:paraId="75CECD86">
      <w:pPr>
        <w:rPr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44466ED0">
      <w:pPr>
        <w:rPr>
          <w:sz w:val="21"/>
        </w:rPr>
      </w:pPr>
      <w:bookmarkStart w:id="0" w:name="_GoBack"/>
      <w:bookmarkEnd w:id="0"/>
    </w:p>
    <w:p w14:paraId="635B83E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4C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2293</Words>
  <Characters>4790</Characters>
  <Lines>0</Lines>
  <Paragraphs>0</Paragraphs>
  <TotalTime>0</TotalTime>
  <ScaleCrop>false</ScaleCrop>
  <LinksUpToDate>false</LinksUpToDate>
  <CharactersWithSpaces>5329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2026-08-11T11:50:56Z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FA7EF21342A449A1AA419E2AF7F3F146_12</vt:lpwstr>
  </property>
</Properties>
</file>