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6DDB2">
      <w:pPr>
        <w:spacing w:after="160" w:line="276" w:lineRule="auto"/>
      </w:pPr>
      <w:r>
        <w:rPr>
          <w:rFonts w:ascii="Times New Roman" w:hAnsi="Times New Roman" w:eastAsia="宋体"/>
          <w:b w:val="0"/>
          <w:i/>
          <w:color w:val="444444"/>
          <w:sz w:val="20"/>
        </w:rPr>
        <w:t>Directions: Read the following text. Choose the best word(s) for each numbered blank and mark A, B, C or D on the ANSWER SHEET. (10 points)</w:t>
      </w:r>
    </w:p>
    <w:p w14:paraId="3D8717B8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As the doomsday scenarios mount, no one knows what happens next. Our only </w:t>
      </w:r>
      <w:r>
        <w:rPr>
          <w:rFonts w:ascii="Times New Roman" w:hAnsi="Times New Roman" w:eastAsia="宋体"/>
          <w:b/>
          <w:i w:val="0"/>
          <w:sz w:val="21"/>
        </w:rPr>
        <w:t>____【11】____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is history, in which doomer predictions have always turned out to be as </w:t>
      </w:r>
      <w:r>
        <w:rPr>
          <w:rFonts w:ascii="Times New Roman" w:hAnsi="Times New Roman" w:eastAsia="宋体"/>
          <w:b/>
          <w:i w:val="0"/>
          <w:sz w:val="21"/>
        </w:rPr>
        <w:t>____【12】____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as Freeman’s in 1921. The first example of factory automation, the loom, was predicted to </w:t>
      </w:r>
      <w:r>
        <w:rPr>
          <w:rFonts w:ascii="Times New Roman" w:hAnsi="Times New Roman" w:eastAsia="宋体"/>
          <w:b/>
          <w:i w:val="0"/>
          <w:sz w:val="21"/>
        </w:rPr>
        <w:t>____【13】____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textile work. The opposite happened. In my own living memory, spreadsheet software was supposed to </w:t>
      </w:r>
      <w:r>
        <w:rPr>
          <w:rFonts w:ascii="Times New Roman" w:hAnsi="Times New Roman" w:eastAsia="宋体"/>
          <w:b/>
          <w:i w:val="0"/>
          <w:sz w:val="21"/>
        </w:rPr>
        <w:t>____【14】____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the accounting profession. Today, the U.S. has 70% more accounting firm employees than it had in 1990, and they now make up a larger portion of the workforce than they did 35 years ago.</w:t>
      </w:r>
    </w:p>
    <w:p w14:paraId="09C6073E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You should always be </w:t>
      </w:r>
      <w:r>
        <w:rPr>
          <w:rFonts w:ascii="Times New Roman" w:hAnsi="Times New Roman" w:eastAsia="宋体"/>
          <w:b/>
          <w:i w:val="0"/>
          <w:sz w:val="21"/>
        </w:rPr>
        <w:t>____【15】____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of arguments that rely on “this time it’s different,” but this time may be different. OpenAI and Anthropic are </w:t>
      </w:r>
      <w:r>
        <w:rPr>
          <w:rFonts w:ascii="Times New Roman" w:hAnsi="Times New Roman" w:eastAsia="宋体"/>
          <w:b/>
          <w:i w:val="0"/>
          <w:sz w:val="21"/>
        </w:rPr>
        <w:t>____【16】____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each other on technology, while facing the profit </w:t>
      </w:r>
      <w:r>
        <w:rPr>
          <w:rFonts w:ascii="Times New Roman" w:hAnsi="Times New Roman" w:eastAsia="宋体"/>
          <w:b/>
          <w:i w:val="0"/>
          <w:sz w:val="21"/>
        </w:rPr>
        <w:t>____【17】____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of looming public listings. This year, both firms have released new AI models that represent a clear </w:t>
      </w:r>
      <w:r>
        <w:rPr>
          <w:rFonts w:ascii="Times New Roman" w:hAnsi="Times New Roman" w:eastAsia="宋体"/>
          <w:b/>
          <w:i w:val="0"/>
          <w:sz w:val="21"/>
        </w:rPr>
        <w:t>____【18】____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from prior versions.</w:t>
      </w:r>
    </w:p>
    <w:p w14:paraId="39C0234A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These models are very good at both cybercrime and cyberdefense and can work on problems for weeks without human </w:t>
      </w:r>
      <w:r>
        <w:rPr>
          <w:rFonts w:ascii="Times New Roman" w:hAnsi="Times New Roman" w:eastAsia="宋体"/>
          <w:b/>
          <w:i w:val="0"/>
          <w:sz w:val="21"/>
        </w:rPr>
        <w:t>____【19】____</w:t>
      </w:r>
      <w:r>
        <w:rPr>
          <w:rFonts w:ascii="Times New Roman" w:hAnsi="Times New Roman" w:eastAsia="宋体"/>
          <w:b w:val="0"/>
          <w:i w:val="0"/>
          <w:sz w:val="21"/>
        </w:rPr>
        <w:t>.</w:t>
      </w:r>
    </w:p>
    <w:p w14:paraId="5880C8A9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Risks that were once theoretical about AI now seem </w:t>
      </w:r>
      <w:r>
        <w:rPr>
          <w:rFonts w:ascii="Times New Roman" w:hAnsi="Times New Roman" w:eastAsia="宋体"/>
          <w:b/>
          <w:i w:val="0"/>
          <w:sz w:val="21"/>
        </w:rPr>
        <w:t>____【20】____</w:t>
      </w:r>
      <w:r>
        <w:rPr>
          <w:rFonts w:ascii="Times New Roman" w:hAnsi="Times New Roman" w:eastAsia="宋体"/>
          <w:b w:val="0"/>
          <w:i w:val="0"/>
          <w:sz w:val="21"/>
        </w:rPr>
        <w:t>.</w:t>
      </w:r>
    </w:p>
    <w:p w14:paraId="1D8565FB">
      <w:pPr>
        <w:spacing w:after="40" w:line="360" w:lineRule="auto"/>
      </w:pPr>
    </w:p>
    <w:p w14:paraId="7314BC58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>Multiple Choice Questions</w:t>
      </w:r>
    </w:p>
    <w:p w14:paraId="7FAD0454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11.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lesson    [B] guide    [C] model    [D] rule    </w:t>
      </w:r>
    </w:p>
    <w:p w14:paraId="011FDCAB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12.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accurate    [B] modest    [C] wrong    [D] timely    </w:t>
      </w:r>
    </w:p>
    <w:p w14:paraId="38BB6C57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13.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create    [B] protect    [C] improve    [D] destroy    </w:t>
      </w:r>
    </w:p>
    <w:p w14:paraId="59D6F970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14.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kill    [B] expand    [C] reform    [D] preserve    </w:t>
      </w:r>
    </w:p>
    <w:p w14:paraId="3EFC0D0C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15.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proud    [B] certain    [C] suspicious    [D] tolerant    </w:t>
      </w:r>
    </w:p>
    <w:p w14:paraId="511E7538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16.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ignoring    [B] racing    [C] copying    [D] funding    </w:t>
      </w:r>
    </w:p>
    <w:p w14:paraId="2FE3E887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17.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rewards    [B] records    [C] pressures    [D] signals    </w:t>
      </w:r>
    </w:p>
    <w:p w14:paraId="4D26F144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18.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jump    [B] decline    [C] delay    [D] exception    </w:t>
      </w:r>
    </w:p>
    <w:p w14:paraId="02F9B2E8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19.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approval    [B] intervention    [C] permission    [D] instruction    </w:t>
      </w:r>
    </w:p>
    <w:p w14:paraId="7AE57DE4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20.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distant    [B] theoretical    [C] abstract    [D] real    </w:t>
      </w:r>
    </w:p>
    <w:p w14:paraId="6B1029A5">
      <w:r>
        <w:br w:type="page"/>
      </w:r>
    </w:p>
    <w:p w14:paraId="0741812D">
      <w:pPr>
        <w:spacing w:after="120" w:line="360" w:lineRule="auto"/>
      </w:pPr>
      <w:r>
        <w:rPr>
          <w:rFonts w:ascii="Times New Roman" w:hAnsi="Times New Roman" w:eastAsia="黑体"/>
          <w:b/>
          <w:i w:val="0"/>
          <w:sz w:val="26"/>
        </w:rPr>
        <w:t>答案速查</w:t>
      </w:r>
    </w:p>
    <w:p w14:paraId="412F35DA">
      <w:pPr>
        <w:spacing w:after="280" w:line="360" w:lineRule="auto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11. B    12. C    13. D    14. A    15. C    16. B    17. C    18. A    19. B    20. D</w:t>
      </w:r>
    </w:p>
    <w:p w14:paraId="756F4C52">
      <w:pPr>
        <w:spacing w:after="200" w:line="360" w:lineRule="auto"/>
      </w:pPr>
      <w:r>
        <w:rPr>
          <w:rFonts w:ascii="Times New Roman" w:hAnsi="Times New Roman" w:eastAsia="黑体"/>
          <w:b/>
          <w:i w:val="0"/>
          <w:sz w:val="26"/>
        </w:rPr>
        <w:t>详细答案解析</w:t>
      </w:r>
    </w:p>
    <w:p w14:paraId="02E344A2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11. B (guide)</w:t>
      </w:r>
    </w:p>
    <w:p w14:paraId="4C82E8E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【题型】名词辨析·方法语义</w:t>
      </w:r>
    </w:p>
    <w:p w14:paraId="653CA12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770BBCC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0240C2BD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AF5819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lesson（教训）：history lesson 可通，但 only guide 更强调唯一参照。近义干扰。</w:t>
      </w:r>
    </w:p>
    <w:p w14:paraId="7138BBA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guide（指导、参照）：our only guide is history 指历史是唯一参照。正确答案。</w:t>
      </w:r>
    </w:p>
    <w:p w14:paraId="470B8E1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model（模型）：不是理论模型。语义场干扰。</w:t>
      </w:r>
    </w:p>
    <w:p w14:paraId="3A4FA69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rule（规则）：不是历史规则。语义场干扰。</w:t>
      </w:r>
    </w:p>
    <w:p w14:paraId="7C2C38C3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7265F952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12. C (wrong)</w:t>
      </w:r>
    </w:p>
    <w:p w14:paraId="7A7FB52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【题型】形容词辨析·判断结果</w:t>
      </w:r>
    </w:p>
    <w:p w14:paraId="12988DD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61A1097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4B7CEEB5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54538B9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accurate（准确的）：与后文织布机、会计软件预测落空相反。逻辑方向干扰。</w:t>
      </w:r>
    </w:p>
    <w:p w14:paraId="4452692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modest（温和的）：不是讨论预测强度。语义场干扰。</w:t>
      </w:r>
    </w:p>
    <w:p w14:paraId="14A40DD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wrong（错误的）：turned out to be as wrong as Freeman’s 指预测被证明错误。正确答案。</w:t>
      </w:r>
    </w:p>
    <w:p w14:paraId="2D5E981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timely（及时的）：不是时间性问题。语义场干扰。</w:t>
      </w:r>
    </w:p>
    <w:p w14:paraId="4CC3A0F9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224DCFDD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13. D (destroy)</w:t>
      </w:r>
    </w:p>
    <w:p w14:paraId="367C9ED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【题型】动词辨析·因果预测</w:t>
      </w:r>
    </w:p>
    <w:p w14:paraId="551230B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2305A4F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第3句</w:t>
      </w:r>
    </w:p>
    <w:p w14:paraId="0BAEF006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3B15B1C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create（创造）：与后文 The opposite happened 的负面预测矛盾。逻辑方向干扰。</w:t>
      </w:r>
    </w:p>
    <w:p w14:paraId="57AE17D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protect（保护）：方向相反。逻辑方向干扰。</w:t>
      </w:r>
    </w:p>
    <w:p w14:paraId="5C5F3F6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improve（改善）：不是灾难预测。逻辑方向干扰。</w:t>
      </w:r>
    </w:p>
    <w:p w14:paraId="19C1BAB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destroy（摧毁）：was predicted to destroy textile work 指被预测会摧毁纺织工作。正确答案。</w:t>
      </w:r>
    </w:p>
    <w:p w14:paraId="3D4F433B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48878823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14. A (kill)</w:t>
      </w:r>
    </w:p>
    <w:p w14:paraId="515C3FD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【题型】动词辨析·夸张语气</w:t>
      </w:r>
    </w:p>
    <w:p w14:paraId="4E5EE9E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3C63F9E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第5句</w:t>
      </w:r>
    </w:p>
    <w:p w14:paraId="0E7DA140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76723C3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kill（终结、摧毁）：was supposed to kill the accounting profession 指被认为会终结会计职业。正确答案。</w:t>
      </w:r>
    </w:p>
    <w:p w14:paraId="24FF758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expand（扩大）：方向相反。逻辑方向干扰。</w:t>
      </w:r>
    </w:p>
    <w:p w14:paraId="26EF960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reform（改革）：不是预测其改革行业。语义场干扰。</w:t>
      </w:r>
    </w:p>
    <w:p w14:paraId="0F736FA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preserve（保留）：方向相反。逻辑方向干扰。</w:t>
      </w:r>
    </w:p>
    <w:p w14:paraId="7485F24A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4104F55C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15. C (suspicious)</w:t>
      </w:r>
    </w:p>
    <w:p w14:paraId="1967F7D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【题型】形容词辨析·态度搭配</w:t>
      </w:r>
    </w:p>
    <w:p w14:paraId="2B7B0AC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4DCCDCF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第1句</w:t>
      </w:r>
    </w:p>
    <w:p w14:paraId="4AC9265D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FBD7C4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proud（自豪的）：不与 of arguments 的怀疑语境相符。感情色彩干扰。</w:t>
      </w:r>
    </w:p>
    <w:p w14:paraId="1595795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certain（确定的）：与 always be suspicious 的警惕态度不合。逻辑方向干扰。</w:t>
      </w:r>
    </w:p>
    <w:p w14:paraId="451D0E3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suspicious（怀疑的）：be suspicious of arguments 指对论证保持怀疑。正确答案。</w:t>
      </w:r>
    </w:p>
    <w:p w14:paraId="5E75773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tolerant（宽容的）：不是包容论证。语义场干扰。</w:t>
      </w:r>
    </w:p>
    <w:p w14:paraId="55D8D870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4D6E3ECA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16. B (racing)</w:t>
      </w:r>
    </w:p>
    <w:p w14:paraId="13CEED9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【题型】动词辨析·竞争语义</w:t>
      </w:r>
    </w:p>
    <w:p w14:paraId="0FE37D4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1783E52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737BE44F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462AA9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ignoring（忽视）：两家公司在技术领域相互竞争，不是忽视。逻辑方向干扰。</w:t>
      </w:r>
    </w:p>
    <w:p w14:paraId="03E30A5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racing（与……竞赛）：are racing each other on technology 指在技术上相互竞逐。正确答案。</w:t>
      </w:r>
    </w:p>
    <w:p w14:paraId="0F4FAFC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copying（模仿）：语义过窄。语义场干扰。</w:t>
      </w:r>
    </w:p>
    <w:p w14:paraId="394E446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funding（资助）：彼此资助不合事实。逻辑方向干扰。</w:t>
      </w:r>
    </w:p>
    <w:p w14:paraId="47CA0007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2838F32E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17. C (pressures)</w:t>
      </w:r>
    </w:p>
    <w:p w14:paraId="32682E6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【题型】名词辨析·商业约束</w:t>
      </w:r>
    </w:p>
    <w:p w14:paraId="52BFAAB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133632A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7E471E54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7FB83E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rewards（回报）：profit rewards 语义可通，但 looming public listings 更强调压力。近义干扰。</w:t>
      </w:r>
    </w:p>
    <w:p w14:paraId="250ACA3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records（记录）：不是财务记录。语义场干扰。</w:t>
      </w:r>
    </w:p>
    <w:p w14:paraId="6619B62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pressures（压力）：profit pressures 指利润压力。正确答案。</w:t>
      </w:r>
    </w:p>
    <w:p w14:paraId="25BC810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signals（信号）：不是市场信号。语义场干扰。</w:t>
      </w:r>
    </w:p>
    <w:p w14:paraId="23459090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3B7CCF88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18. A (jump)</w:t>
      </w:r>
    </w:p>
    <w:p w14:paraId="37A8D80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【题型】名词辨析·变化幅度</w:t>
      </w:r>
    </w:p>
    <w:p w14:paraId="72CD666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3735FE6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第3句</w:t>
      </w:r>
    </w:p>
    <w:p w14:paraId="1E98E213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7939738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jump（跃升）：a clear jump from prior versions 指相较此前版本明显跃升。正确答案。</w:t>
      </w:r>
    </w:p>
    <w:p w14:paraId="68B1AEF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decline（下降）：与新模型更强矛盾。逻辑方向干扰。</w:t>
      </w:r>
    </w:p>
    <w:p w14:paraId="3FCD056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delay（延迟）：不是延迟。语义场干扰。</w:t>
      </w:r>
    </w:p>
    <w:p w14:paraId="648657B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exception（例外）：不是例外情况。语义场干扰。</w:t>
      </w:r>
    </w:p>
    <w:p w14:paraId="189E1CD3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3D4971C9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19. B (intervention)</w:t>
      </w:r>
    </w:p>
    <w:p w14:paraId="6947FF8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【题型】名词辨析·人机关系</w:t>
      </w:r>
    </w:p>
    <w:p w14:paraId="7BFF6D8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069B311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第1句</w:t>
      </w:r>
    </w:p>
    <w:p w14:paraId="1DB28871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43464A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approval（批准）：不涉及正式批准流程。语义场干扰。</w:t>
      </w:r>
    </w:p>
    <w:p w14:paraId="25D81CD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intervention（干预）：without human intervention 指无需人工干预。正确答案。</w:t>
      </w:r>
    </w:p>
    <w:p w14:paraId="1B823D3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permission（许可）：不是许可问题。语义场干扰。</w:t>
      </w:r>
    </w:p>
    <w:p w14:paraId="7E064AB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instruction（指令）：可在局部通，但连续数周自主工作强调无人介入。近义干扰。</w:t>
      </w:r>
    </w:p>
    <w:p w14:paraId="49161BD2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4C5361C1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20. D (real)</w:t>
      </w:r>
    </w:p>
    <w:p w14:paraId="59C543C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【题型】形容词辨析·现实程度</w:t>
      </w:r>
    </w:p>
    <w:p w14:paraId="5EDDF91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35B5F98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4, 第1句</w:t>
      </w:r>
    </w:p>
    <w:p w14:paraId="51F09863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AA04E9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distant（遥远的）：与 now seem 矛盾。逻辑方向干扰。</w:t>
      </w:r>
    </w:p>
    <w:p w14:paraId="63966E7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theoretical（理论的）：与 once theoretical 和 now 形成反差，不能重复。逻辑方向干扰。</w:t>
      </w:r>
    </w:p>
    <w:p w14:paraId="2DE95B6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abstract（抽象的）：不是仍停留抽象层面。语义场干扰。</w:t>
      </w:r>
    </w:p>
    <w:p w14:paraId="75CE8E95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[D] real（真实的）：now seem real 指风险现在显得真实。正确答案。</w:t>
      </w:r>
    </w:p>
    <w:p w14:paraId="0B71FF26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</w:t>
      </w:r>
      <w:r>
        <w:rPr>
          <w:rFonts w:hint="eastAsia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完型填空</w:t>
      </w: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0664FC06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857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1819</Words>
  <Characters>3876</Characters>
  <Lines>0</Lines>
  <Paragraphs>0</Paragraphs>
  <TotalTime>0</TotalTime>
  <ScaleCrop>false</ScaleCrop>
  <LinksUpToDate>false</LinksUpToDate>
  <CharactersWithSpaces>4606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2026-09-18T09:53:24Z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67C7560F4AA1435B850ADE42DE43526B_12</vt:lpwstr>
  </property>
</Properties>
</file>