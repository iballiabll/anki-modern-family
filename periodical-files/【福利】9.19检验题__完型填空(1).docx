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39D7B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2871AF2A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Space debris puts growing pressure on satellite designers. One long-standing approach to protecting satellites is a Whipple shield—a two-stage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which places an outlying bumper a few centimetres above a main shield, both of which are typically made of aluminium. The bumper breaks an incoming object into a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smaller, less energetic fragments that the main shield can then stop more easily. But this arrangement is bulky and heavy. So most satellites simply take their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behind aluminium panels stiffened with a honeycomb also made of that metal. These offer only limited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from debris.</w:t>
      </w:r>
    </w:p>
    <w:p w14:paraId="7572A1B4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Yet the range of options for protecting satellites is increasing. One of the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on offer is composite tiles. Atomic-6, a firm near Atlanta, is developing these under the brand name Space Armor. It is cagey about the materials involved, but the resulting tiles are hand-size, 2.5cm thick and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about as much as an iPhone. In tests, they successfully stop aluminium projectiles the size of a pea that have been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by a gas gun to 7.2km a second. Moreover, unlike Whipple shields, they throw off no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that could become someone else’s problem. Instead, incoming metal objects (and much space junk is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) are vaporised and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0EE5711C">
      <w:pPr>
        <w:spacing w:after="40" w:line="360" w:lineRule="auto"/>
      </w:pPr>
    </w:p>
    <w:p w14:paraId="053BF1C8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73DFDDA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arrangement    [B] affair    [C] structure    [D] device    </w:t>
      </w:r>
    </w:p>
    <w:p w14:paraId="39EE2D0F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cloud    [B] burst    [C] spray    [D] stream    </w:t>
      </w:r>
    </w:p>
    <w:p w14:paraId="2F36DC46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chances    [B] risks    [C] measures    [D] precautions    </w:t>
      </w:r>
    </w:p>
    <w:p w14:paraId="3545502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protection    [B] distinction    [C] projection    [D] inspection    </w:t>
      </w:r>
    </w:p>
    <w:p w14:paraId="0C0FBEB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obligations    [B] alternatives    [C] obstacles    [D] objectives    </w:t>
      </w:r>
    </w:p>
    <w:p w14:paraId="19B3545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weigh    [B] cost    [C] measure    [D] last    </w:t>
      </w:r>
    </w:p>
    <w:p w14:paraId="2E372531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slowed    [B] released    [C] accelerated    [D] redirected    </w:t>
      </w:r>
    </w:p>
    <w:p w14:paraId="46FB4EB5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shrapnel    [B] signal    [C] residue    [D] radiation    </w:t>
      </w:r>
    </w:p>
    <w:p w14:paraId="36BDD4D3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magnetic    [B] metallic    [C] cosmic    [D] synthetic    </w:t>
      </w:r>
    </w:p>
    <w:p w14:paraId="38AA2AF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reflected    [B] emitted    [C] collected    [D] absorbed    </w:t>
      </w:r>
    </w:p>
    <w:p w14:paraId="7ED6E771">
      <w:r>
        <w:br w:type="page"/>
      </w:r>
    </w:p>
    <w:p w14:paraId="22E2F84F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167ADDC3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B    12. C    13. A    14. A    15. B    16. A    17. C    18. D    19. B    20. D</w:t>
      </w:r>
    </w:p>
    <w:p w14:paraId="2795C803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1D9BE1BA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B (affair)</w:t>
      </w:r>
    </w:p>
    <w:p w14:paraId="096928C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【题型】名词辨析·结构语义</w:t>
      </w:r>
    </w:p>
    <w:p w14:paraId="6225E90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A3A0E7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第1句</w:t>
      </w:r>
    </w:p>
    <w:p w14:paraId="54F7E42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4ED426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arrangement（安排）：可指装置布置，但 two-stage affair 是原文惯用表达。近义干扰。</w:t>
      </w:r>
    </w:p>
    <w:p w14:paraId="177A8F2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affair（事物、装置）：a two-stage affair 指一种两阶段结构。正确答案。</w:t>
      </w:r>
    </w:p>
    <w:p w14:paraId="4AA324A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structure（结构）：语义泛化。上下义干扰。</w:t>
      </w:r>
    </w:p>
    <w:p w14:paraId="381684B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device（设备）：Whipple shield 是防护结构，不是独立电子设备。语义场干扰。</w:t>
      </w:r>
    </w:p>
    <w:p w14:paraId="46E2AF8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24E458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C (spray)</w:t>
      </w:r>
    </w:p>
    <w:p w14:paraId="632E32B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【题型】名词辨析·形态语义</w:t>
      </w:r>
    </w:p>
    <w:p w14:paraId="20BC3F2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19600D1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36CA977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720632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cloud（云团）：可形容颗粒，但不如 spray 精确。近义干扰。</w:t>
      </w:r>
    </w:p>
    <w:p w14:paraId="52D2E13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burst（爆发）：强调突然爆发，不强调散开的碎片形态。语义场干扰。</w:t>
      </w:r>
    </w:p>
    <w:p w14:paraId="1C87953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spray（喷散碎片）：a spray of smaller fragments 指碎片喷散。正确答案。</w:t>
      </w:r>
    </w:p>
    <w:p w14:paraId="44DA894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stream（流）：连续流体感，不合固体碎片。语义场干扰。</w:t>
      </w:r>
    </w:p>
    <w:p w14:paraId="38AA84D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5C1A77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A (chances)</w:t>
      </w:r>
    </w:p>
    <w:p w14:paraId="1393CE0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【题型】名词辨析·固定搭配</w:t>
      </w:r>
    </w:p>
    <w:p w14:paraId="1E88806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29CF10DF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第4句</w:t>
      </w:r>
    </w:p>
    <w:p w14:paraId="3040918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9137CB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chances（机会）：take their chances 指碰运气。正确答案。</w:t>
      </w:r>
    </w:p>
    <w:p w14:paraId="0A64DF5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risks（风险）：take risks 泛指冒险，不表示被动碰运气。近义干扰。</w:t>
      </w:r>
    </w:p>
    <w:p w14:paraId="2B8C9E8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measures（措施）：take measures 指主动应对，与 simply 语义不合。逻辑方向干扰。</w:t>
      </w:r>
    </w:p>
    <w:p w14:paraId="2007A0F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precautions（预防措施）：同样是主动防护。逻辑方向干扰。</w:t>
      </w:r>
    </w:p>
    <w:p w14:paraId="03FF3A3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FF09438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(protection)</w:t>
      </w:r>
    </w:p>
    <w:p w14:paraId="14A8224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【题型】名词辨析·功能语义</w:t>
      </w:r>
    </w:p>
    <w:p w14:paraId="10F8C80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6894B5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12C9C72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C6AABC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protection（保护）：limited protection from debris 指对碎片防护有限。正确答案。</w:t>
      </w:r>
    </w:p>
    <w:p w14:paraId="1EB6616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distinction（区分）：形近词干扰。</w:t>
      </w:r>
    </w:p>
    <w:p w14:paraId="03A269A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projection（投射、预测）：形近词干扰。</w:t>
      </w:r>
    </w:p>
    <w:p w14:paraId="26815C5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inspection（检查）：不是检查功能。语义场干扰。</w:t>
      </w:r>
    </w:p>
    <w:p w14:paraId="0BEF292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24308A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B (alternatives)</w:t>
      </w:r>
    </w:p>
    <w:p w14:paraId="2364CD8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【题型】名词辨析·选择语义</w:t>
      </w:r>
    </w:p>
    <w:p w14:paraId="1CCB2B2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E54C6B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20D8B0E7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102A05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obligations（义务）：不是可选方案。语义场干扰。</w:t>
      </w:r>
    </w:p>
    <w:p w14:paraId="40CD9B0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alternatives（替代方案）：one of the alternatives on offer 指现有替代选择。正确答案。</w:t>
      </w:r>
    </w:p>
    <w:p w14:paraId="32C42C4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obstacles（障碍）：方向相反。逻辑方向干扰。</w:t>
      </w:r>
    </w:p>
    <w:p w14:paraId="3AD0EEB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objectives（目标）：composite tiles 是方案，不是目标。语义场干扰。</w:t>
      </w:r>
    </w:p>
    <w:p w14:paraId="1DCCDF1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0F2E4C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A (weigh)</w:t>
      </w:r>
    </w:p>
    <w:p w14:paraId="4D9AEA9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【题型】动词辨析·重量语义</w:t>
      </w:r>
    </w:p>
    <w:p w14:paraId="3EA2E8E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5C20204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第4句</w:t>
      </w:r>
    </w:p>
    <w:p w14:paraId="544A3404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D75868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weigh（重量为）：weigh about as much as an iPhone 指重量约为一部iPhone。正确答案。</w:t>
      </w:r>
    </w:p>
    <w:p w14:paraId="0FE2DBD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cost（花费为）：后文 as much as 可指金额，但上下文强调轻便。语义场干扰。</w:t>
      </w:r>
    </w:p>
    <w:p w14:paraId="79A132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measure（测量）：不及物“有尺寸”不如重量语义自然。搭配干扰。</w:t>
      </w:r>
    </w:p>
    <w:p w14:paraId="606AA99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last（持续）：不与 as much as an iPhone 搭配。搭配干扰。</w:t>
      </w:r>
    </w:p>
    <w:p w14:paraId="27BEF3A9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FEF0D8C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C (accelerated)</w:t>
      </w:r>
    </w:p>
    <w:p w14:paraId="7774E9F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【题型】动词辨析·被动动作</w:t>
      </w:r>
    </w:p>
    <w:p w14:paraId="53F8D21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3A1F20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第5句</w:t>
      </w:r>
    </w:p>
    <w:p w14:paraId="036A6AB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D12795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slowed（减速）：与 to 7.2km a second 的高速矛盾。逻辑方向干扰。</w:t>
      </w:r>
    </w:p>
    <w:p w14:paraId="56ECE48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released（释放）：不体现速度被提升。语义场干扰。</w:t>
      </w:r>
    </w:p>
    <w:p w14:paraId="1D0DC6B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accelerated（加速）：accelerated by a gas gun 指被气体炮加速。正确答案。</w:t>
      </w:r>
    </w:p>
    <w:p w14:paraId="5D7D486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redirected（改向）：重点是速度而非方向。语义场干扰。</w:t>
      </w:r>
    </w:p>
    <w:p w14:paraId="2284D6E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6CACAA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D (radiation)</w:t>
      </w:r>
    </w:p>
    <w:p w14:paraId="2B5E2E5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【题型】名词辨析·碎片语义</w:t>
      </w:r>
    </w:p>
    <w:p w14:paraId="69BBDCA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2B0B76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第6句</w:t>
      </w:r>
    </w:p>
    <w:p w14:paraId="779C46FA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5C2A81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signal（信号）：不是通信问题。语义场干扰。</w:t>
      </w:r>
    </w:p>
    <w:p w14:paraId="55EDB9D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residue（残留物）：语义可通，但 shrapnel 精确指撞击产生的危险碎片。近义干扰。</w:t>
      </w:r>
    </w:p>
    <w:p w14:paraId="61C6476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radiation（辐射）：非本句风险。语义场干扰。</w:t>
      </w:r>
    </w:p>
    <w:p w14:paraId="56D3534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shrapnel（弹片、碎片）：throw off no shrapnel 指不产生危险碎片。正确答案。</w:t>
      </w:r>
    </w:p>
    <w:p w14:paraId="284D4A1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8DFD96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B (metallic)</w:t>
      </w:r>
    </w:p>
    <w:p w14:paraId="783335D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【题型】形容词辨析·材料语义</w:t>
      </w:r>
    </w:p>
    <w:p w14:paraId="24C910E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FA13471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第7句</w:t>
      </w:r>
    </w:p>
    <w:p w14:paraId="56F7786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7A6682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magnetic（磁性的）：金属不必然有磁性。语义场干扰。</w:t>
      </w:r>
    </w:p>
    <w:p w14:paraId="2F969B9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metallic（金属的）：much space junk is metallic 指许多太空垃圾是金属。正确答案。</w:t>
      </w:r>
    </w:p>
    <w:p w14:paraId="1250FD4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cosmic（宇宙的）：外延过大。上下义干扰。</w:t>
      </w:r>
    </w:p>
    <w:p w14:paraId="4BDE229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synthetic（合成的）：重点是金属材质。语义场干扰。</w:t>
      </w:r>
    </w:p>
    <w:p w14:paraId="4DA3E9D5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A26CAA0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D (absorbed)</w:t>
      </w:r>
    </w:p>
    <w:p w14:paraId="10D6C9C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【题型】动词辨析·能量结果</w:t>
      </w:r>
    </w:p>
    <w:p w14:paraId="2230715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D47250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第7句</w:t>
      </w:r>
    </w:p>
    <w:p w14:paraId="13A75062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E5AE55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reflected（反射）：会继续产生危险，与 unlike Whipple shields 的优势矛盾。逻辑方向干扰。</w:t>
      </w:r>
    </w:p>
    <w:p w14:paraId="5A30D34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emitted（发射）：语义不合。语义场干扰。</w:t>
      </w:r>
    </w:p>
    <w:p w14:paraId="1533780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collected（收集）：不是收集能量。语义场干扰。</w:t>
      </w:r>
    </w:p>
    <w:p w14:paraId="1E8E9757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absorbed（吸收）：are vaporised and absorbed 指被汽化和吸收。正确答案。</w:t>
      </w:r>
    </w:p>
    <w:p w14:paraId="3C3C6456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5CCEEDA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C2C85A5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1CA51F60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6E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1829</Words>
  <Characters>4086</Characters>
  <Lines>0</Lines>
  <Paragraphs>0</Paragraphs>
  <TotalTime>0</TotalTime>
  <ScaleCrop>false</ScaleCrop>
  <LinksUpToDate>false</LinksUpToDate>
  <CharactersWithSpaces>4844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2026-09-13T15:07:40Z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80EFF208FF23408DAD7AFD9E0F8A7D51_12</vt:lpwstr>
  </property>
</Properties>
</file>