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AA83A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1C3AB236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In Britain individual patrons are in. At museums and art galleries, their names are increasingly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Whereas high culture in continental Europe is still largely state-funded, Britain is moving closer to the American model of private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for creators and curators.</w:t>
      </w:r>
    </w:p>
    <w:p w14:paraId="313A6084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Patrons’ rise partly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 squeeze on public funding. Tate, a group of galleries, received £56m in 2009-10 and £54m in 2024-25: a fall of about a third in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terms. The British government urges museums to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 “culture of giving”, like their American peers. Museums—particularly those with free admission—have had to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their fundraising game.</w:t>
      </w:r>
    </w:p>
    <w:p w14:paraId="0FA327F1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Individual donors are also, to some extent, replacing corporate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Research by Arts and Business, a charity, found that corporate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for culture in Britain fell for four straight years after 2007, when the global financial crisis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And as anti-corporate protests grow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>, such sponsorship is more likely to bring bad publicity for donor and recipient alike.</w:t>
      </w:r>
    </w:p>
    <w:p w14:paraId="17451CF1">
      <w:pPr>
        <w:spacing w:after="40" w:line="360" w:lineRule="auto"/>
      </w:pPr>
    </w:p>
    <w:p w14:paraId="7C4CFAEA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61DE05E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invisible    [B] controversial    [C] visible    [D] temporary    </w:t>
      </w:r>
    </w:p>
    <w:p w14:paraId="0E1AD871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support    [B] control    [C] criticism    [D] regulation    </w:t>
      </w:r>
    </w:p>
    <w:p w14:paraId="7EAF5DD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conceals    [B] reflects    [C] delays    [D] prevents    </w:t>
      </w:r>
    </w:p>
    <w:p w14:paraId="75CDFF3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fixed    [B] relative    [C] nominal    [D] real    </w:t>
      </w:r>
    </w:p>
    <w:p w14:paraId="464C6F2A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avoid    [B] foster    [C] resist    [D] ban    </w:t>
      </w:r>
    </w:p>
    <w:p w14:paraId="35D5C8C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on    [B] down    [C] up    [D] over    </w:t>
      </w:r>
    </w:p>
    <w:p w14:paraId="08E0B91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donors    [B] regulators    [C] customers    [D] sponsors    </w:t>
      </w:r>
    </w:p>
    <w:p w14:paraId="25213D4A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backing    [B] opposition    [C] demand    [D] investment    </w:t>
      </w:r>
    </w:p>
    <w:p w14:paraId="30E7104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ended    [B] began    [C] eased    [D] deepened    </w:t>
      </w:r>
    </w:p>
    <w:p w14:paraId="17F4D30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weaker    [B] quieter    [C] bolder    [D] rarer    </w:t>
      </w:r>
    </w:p>
    <w:p w14:paraId="5E05C829">
      <w:r>
        <w:br w:type="page"/>
      </w:r>
    </w:p>
    <w:p w14:paraId="3E2FACBA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4C9F0A3D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A    13. B    14. D    15. B    16. C    17. D    18. A    19. B    20. C</w:t>
      </w:r>
    </w:p>
    <w:p w14:paraId="01C4A7CA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0054FFA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(visible)</w:t>
      </w:r>
    </w:p>
    <w:p w14:paraId="61B1CFC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【题型】形容词辨析·视觉语义</w:t>
      </w:r>
    </w:p>
    <w:p w14:paraId="54E3C5F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CDA2AB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42243FD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9E0C79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invisible（看不见的）：与赞助人名字出现在展览中的事实相反。逻辑方向干扰。</w:t>
      </w:r>
    </w:p>
    <w:p w14:paraId="40C1147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controversial（有争议的）：本段强调存在感增强，不先讨论争议。语义场干扰。</w:t>
      </w:r>
    </w:p>
    <w:p w14:paraId="29EF6B4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visible（可见的、明显的）：their names are increasingly visible 指赞助人名字越来越显眼。正确答案。</w:t>
      </w:r>
    </w:p>
    <w:p w14:paraId="45FEE53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temporary（暂时的）：不涉及时间长短。语义场干扰。</w:t>
      </w:r>
    </w:p>
    <w:p w14:paraId="077C72A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3B7DE0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A (support)</w:t>
      </w:r>
    </w:p>
    <w:p w14:paraId="0C14F2D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【题型】名词辨析·制度模式</w:t>
      </w:r>
    </w:p>
    <w:p w14:paraId="7DFDBAB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5D30EC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10A2829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863B17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support（支持）：private support for creators and curators 指私人对文化创作者和策展人的支持。正确答案。</w:t>
      </w:r>
    </w:p>
    <w:p w14:paraId="3720013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control（控制）：私人资助不等于完全控制。程度差异干扰。</w:t>
      </w:r>
    </w:p>
    <w:p w14:paraId="6C674E5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criticism（批评）：资助模式不是批评模式。语义场干扰。</w:t>
      </w:r>
    </w:p>
    <w:p w14:paraId="3B73E84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regulation（监管）：文化机构不受私人“监管”。搭配干扰。</w:t>
      </w:r>
    </w:p>
    <w:p w14:paraId="0CA3759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0E6B50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B (reflects)</w:t>
      </w:r>
    </w:p>
    <w:p w14:paraId="6D5FD35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【题型】动词辨析·因果关系</w:t>
      </w:r>
    </w:p>
    <w:p w14:paraId="5102C41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90F3D3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546EF40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5B096A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conceals（掩盖）：公共资金紧张是个体赞助人兴起的原因，不是被掩盖的对象。逻辑方向干扰。</w:t>
      </w:r>
    </w:p>
    <w:p w14:paraId="413F61B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reflects（反映）：Patrons’ rise partly reflects a squeeze... 表示赞助人兴起部分反映了公共资金压缩。正确答案。</w:t>
      </w:r>
    </w:p>
    <w:p w14:paraId="5B210F9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delays（延误）：资助趋势不能“延误”资金压缩。搭配干扰。</w:t>
      </w:r>
    </w:p>
    <w:p w14:paraId="36DD8D3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prevents（阻止）：方向相反，公共资金紧张反而推动私人赞助。逻辑方向干扰。</w:t>
      </w:r>
    </w:p>
    <w:p w14:paraId="068540E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B9B5D4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D (real)</w:t>
      </w:r>
    </w:p>
    <w:p w14:paraId="21B509E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【题型】形容词辨析·经济术语</w:t>
      </w:r>
    </w:p>
    <w:p w14:paraId="363CDAF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81FB25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5FD3AA3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697FBE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fixed（固定的）：fixed terms 指固定期限，不表示扣除通胀后的实际价值。形近干扰。</w:t>
      </w:r>
    </w:p>
    <w:p w14:paraId="091A4F7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relative（相对的）：relative terms 语义泛化，不能精确说明实际购买力。近义干扰。</w:t>
      </w:r>
    </w:p>
    <w:p w14:paraId="0A7AA69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nominal（名义的）：名义金额未扣除通胀，与“实际下降约三分之一”的表述相反。逻辑方向干扰。</w:t>
      </w:r>
    </w:p>
    <w:p w14:paraId="43D35DE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real（实际的）：in real terms 为经济常用表达，指按实际价值计算。正确答案。</w:t>
      </w:r>
    </w:p>
    <w:p w14:paraId="715DE87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FDD8D2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(foster)</w:t>
      </w:r>
    </w:p>
    <w:p w14:paraId="539E752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【题型】动词辨析·政策态度</w:t>
      </w:r>
    </w:p>
    <w:p w14:paraId="5B3906E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92D1F8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72A3CD3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FBAFEC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avoid（避免）：政府希望博物馆形成捐赠文化，不是避免。逻辑方向干扰。</w:t>
      </w:r>
    </w:p>
    <w:p w14:paraId="1D463F4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foster（培养、促进）：foster a culture of giving 指培养捐赠文化。正确答案。</w:t>
      </w:r>
    </w:p>
    <w:p w14:paraId="7726FD0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resist（抵制）：与政府鼓励私人资助的立场相反。逻辑方向干扰。</w:t>
      </w:r>
    </w:p>
    <w:p w14:paraId="5DEE96F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ban（禁止）：语义过强且方向相反。程度差异干扰。</w:t>
      </w:r>
    </w:p>
    <w:p w14:paraId="1BE51FB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E8FA74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C (up)</w:t>
      </w:r>
    </w:p>
    <w:p w14:paraId="4C75F62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【题型】副词/小品词辨析·固定搭配</w:t>
      </w:r>
    </w:p>
    <w:p w14:paraId="42169F8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65F55C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第4句</w:t>
      </w:r>
    </w:p>
    <w:p w14:paraId="6BFEF85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28EEE7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on（继续）：不构成 up their game 这一提法。搭配干扰。</w:t>
      </w:r>
    </w:p>
    <w:p w14:paraId="558E3C4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down（降低）：方向与加强筹款相反。逻辑方向干扰。</w:t>
      </w:r>
    </w:p>
    <w:p w14:paraId="4B36C6E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up（提高、加强）：up their fundraising game 指提升筹款能力。正确答案。</w:t>
      </w:r>
    </w:p>
    <w:p w14:paraId="23B79C7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over（越过）：不与 their game 形成该固定搭配。搭配干扰。</w:t>
      </w:r>
    </w:p>
    <w:p w14:paraId="340533A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5DCA5E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D (sponsors)</w:t>
      </w:r>
    </w:p>
    <w:p w14:paraId="34C4F14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【题型】名词辨析·上下文指代</w:t>
      </w:r>
    </w:p>
    <w:p w14:paraId="476A582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37EEB0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61D891D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75B5B5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donors（捐赠人）：individual donors 是施动者，不是被替换的对象。逻辑关系干扰。</w:t>
      </w:r>
    </w:p>
    <w:p w14:paraId="2500A87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regulators（监管者）：未涉及监管者更替。语义场干扰。</w:t>
      </w:r>
    </w:p>
    <w:p w14:paraId="14B2276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customers（顾客）：博物馆免费入场语境下不是顾客。语义场干扰。</w:t>
      </w:r>
    </w:p>
    <w:p w14:paraId="77BCF1B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sponsors（赞助者）：corporate sponsors 与 individual donors 形成对照。正确答案。</w:t>
      </w:r>
    </w:p>
    <w:p w14:paraId="7326BE8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F9DC9B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(backing)</w:t>
      </w:r>
    </w:p>
    <w:p w14:paraId="5461061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【题型】名词辨析·资金语义</w:t>
      </w:r>
    </w:p>
    <w:p w14:paraId="6C38CE6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648F3D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41CF3AE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421821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backing（支持、资助）：corporate backing for culture 指企业对文化的资助。正确答案。</w:t>
      </w:r>
    </w:p>
    <w:p w14:paraId="18F18FC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opposition（反对）：企业反对文化与资助文化语义相反。逻辑方向干扰。</w:t>
      </w:r>
    </w:p>
    <w:p w14:paraId="3C56EFE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demand（需求）：文化机构获得的是资金支持，不是需求。语义场干扰。</w:t>
      </w:r>
    </w:p>
    <w:p w14:paraId="52F3450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investment（投资）：sponsorship 更强调资助与冠名，不必然追求财务回报。近义干扰。</w:t>
      </w:r>
    </w:p>
    <w:p w14:paraId="472A13F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5884CC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(began)</w:t>
      </w:r>
    </w:p>
    <w:p w14:paraId="207715F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【题型】动词辨析·时间关系</w:t>
      </w:r>
    </w:p>
    <w:p w14:paraId="4419F93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7B1AC8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24C69C9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E098A5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ended（结束）：2007 年金融危机刚开始，不是结束。时间关系干扰。</w:t>
      </w:r>
    </w:p>
    <w:p w14:paraId="5488C9C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began（开始）：when the global financial crisis began 修饰 2007。正确答案。</w:t>
      </w:r>
    </w:p>
    <w:p w14:paraId="4B758DA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eased（缓解）：若缓解不会导致企业资助连续四年下降。逻辑方向干扰。</w:t>
      </w:r>
    </w:p>
    <w:p w14:paraId="50C2849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deepened（加深）：危机后来可能加深，但 2007 是开始时间点。时间关系干扰。</w:t>
      </w:r>
    </w:p>
    <w:p w14:paraId="4AF6A7E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D7B663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(bolder)</w:t>
      </w:r>
    </w:p>
    <w:p w14:paraId="1B1CA9D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【题型】形容词辨析·程度语义</w:t>
      </w:r>
    </w:p>
    <w:p w14:paraId="16E15E8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235897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3508FD5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B06D24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weaker（更弱的）：抗议变弱会降低企业赞助的舆论风险。逻辑方向干扰。</w:t>
      </w:r>
    </w:p>
    <w:p w14:paraId="49F6FB6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quieter（更安静的）：与抗议引发负面宣传的方向不符。逻辑方向干扰。</w:t>
      </w:r>
    </w:p>
    <w:p w14:paraId="7FFB25C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bolder（更大胆的）：grow bolder 指反企业抗议更激进，因此赞助更易带来负面宣传。正确答案。</w:t>
      </w:r>
    </w:p>
    <w:p w14:paraId="42E71D0A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rarer（更罕见的）：罕见会使风险降低。逻辑方向干扰。</w:t>
      </w:r>
    </w:p>
    <w:p w14:paraId="402F064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4CDC8678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0E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2015</Words>
  <Characters>4017</Characters>
  <Lines>0</Lines>
  <Paragraphs>0</Paragraphs>
  <TotalTime>0</TotalTime>
  <ScaleCrop>false</ScaleCrop>
  <LinksUpToDate>false</LinksUpToDate>
  <CharactersWithSpaces>4708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2026-09-08T12:01:58Z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28BB9C55E7EF4996B89B9B8E120B122E_12</vt:lpwstr>
  </property>
</Properties>
</file>