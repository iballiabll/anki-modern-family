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967B5">
      <w:r>
        <w:rPr>
          <w:sz w:val="22"/>
        </w:rPr>
        <w:t>21.  The author mentions Kenn Ricci's 70th birthday party in the opening paragraphs in order to show that _____.</w:t>
      </w:r>
    </w:p>
    <w:p w14:paraId="4ABF08E5">
      <w:r>
        <w:rPr>
          <w:sz w:val="22"/>
        </w:rPr>
        <w:t>[A] Lake Como has become too poor to host large private events</w:t>
      </w:r>
    </w:p>
    <w:p w14:paraId="1BE49204">
      <w:r>
        <w:rPr>
          <w:sz w:val="22"/>
        </w:rPr>
        <w:t>[B] his lavish celebration reflects a broader surge of ultra-rich spending in Europe</w:t>
      </w:r>
    </w:p>
    <w:p w14:paraId="5D5C25D8">
      <w:r>
        <w:rPr>
          <w:sz w:val="22"/>
        </w:rPr>
        <w:t>[C] European hotels no longer attract wealthy visitors from the United States</w:t>
      </w:r>
    </w:p>
    <w:p w14:paraId="2B2633B9">
      <w:r>
        <w:rPr>
          <w:sz w:val="22"/>
        </w:rPr>
        <w:t>[D] private aviation has replaced all other forms of luxury travel</w:t>
      </w:r>
    </w:p>
    <w:p w14:paraId="751AE678">
      <w:r>
        <w:rPr>
          <w:sz w:val="22"/>
        </w:rPr>
        <w:t>22.  Which of the following is true about the findings of the Billionaire Census 2026 in Paragraphs 5 to 7?</w:t>
      </w:r>
    </w:p>
    <w:p w14:paraId="7FC8CAAC">
      <w:r>
        <w:rPr>
          <w:sz w:val="22"/>
        </w:rPr>
        <w:t>[A] Global billionaire numbers fell to 3,795 after five years of decline</w:t>
      </w:r>
    </w:p>
    <w:p w14:paraId="544448E6">
      <w:r>
        <w:rPr>
          <w:sz w:val="22"/>
        </w:rPr>
        <w:t>[B] China has three times more billionaires than the United States</w:t>
      </w:r>
    </w:p>
    <w:p w14:paraId="60E516A3">
      <w:r>
        <w:rPr>
          <w:sz w:val="22"/>
        </w:rPr>
        <w:t>[C] The number of billionaires rose 8.2% to 3,795, while their wealth rose 12.8% to $15.1tn</w:t>
      </w:r>
    </w:p>
    <w:p w14:paraId="163E7509">
      <w:r>
        <w:rPr>
          <w:sz w:val="22"/>
        </w:rPr>
        <w:t>[D] The 29 richest people control 44% of all billionaire wealth</w:t>
      </w:r>
    </w:p>
    <w:p w14:paraId="1F6B5522">
      <w:r>
        <w:rPr>
          <w:sz w:val="22"/>
        </w:rPr>
        <w:t>23.  It can be inferred from Paragraphs 9 and 10 that Hong Kong and London were unusual among the top 15 cities because their billionaire populations _____.</w:t>
      </w:r>
    </w:p>
    <w:p w14:paraId="6A57ABF2">
      <w:r>
        <w:rPr>
          <w:sz w:val="22"/>
        </w:rPr>
        <w:t>[A] fell, while Singapore's grew especially quickly</w:t>
      </w:r>
    </w:p>
    <w:p w14:paraId="5DD1EF5B">
      <w:r>
        <w:rPr>
          <w:sz w:val="22"/>
        </w:rPr>
        <w:t>[B] rose because both cities retreated from globalism</w:t>
      </w:r>
    </w:p>
    <w:p w14:paraId="68F36A38">
      <w:r>
        <w:rPr>
          <w:sz w:val="22"/>
        </w:rPr>
        <w:t>[C] overtook New York after 8% growth last year</w:t>
      </w:r>
    </w:p>
    <w:p w14:paraId="0150E7AE">
      <w:r>
        <w:rPr>
          <w:sz w:val="22"/>
        </w:rPr>
        <w:t>[D] remained unchanged despite Singapore's rapid growth</w:t>
      </w:r>
    </w:p>
    <w:p w14:paraId="3E3BC317">
      <w:r>
        <w:rPr>
          <w:sz w:val="22"/>
        </w:rPr>
        <w:t>24.  According to Paragraphs 11 to 13, Ricci's path to wealth differs from that of many current billionaires because he _____.</w:t>
      </w:r>
    </w:p>
    <w:p w14:paraId="1A8FC50F">
      <w:r>
        <w:rPr>
          <w:sz w:val="22"/>
        </w:rPr>
        <w:t>[A] made his fortune mainly through popular AI acronyms and GPU companies</w:t>
      </w:r>
    </w:p>
    <w:p w14:paraId="3D93E23D">
      <w:r>
        <w:rPr>
          <w:sz w:val="22"/>
        </w:rPr>
        <w:t>[B] inherited a private aviation business from his father after growing up wealthy</w:t>
      </w:r>
    </w:p>
    <w:p w14:paraId="14B831DB">
      <w:r>
        <w:rPr>
          <w:sz w:val="22"/>
        </w:rPr>
        <w:t>[C] refused outside investment while building Flexjet from a small charter firm</w:t>
      </w:r>
    </w:p>
    <w:p w14:paraId="18228F18">
      <w:r>
        <w:rPr>
          <w:sz w:val="22"/>
        </w:rPr>
        <w:t>[D] built a business serving the super rich through fractional private-jet ownership</w:t>
      </w:r>
    </w:p>
    <w:p w14:paraId="5BE920E2">
      <w:r>
        <w:rPr>
          <w:sz w:val="22"/>
        </w:rPr>
        <w:t>25.  Which of the following would be the best title for the text?</w:t>
      </w:r>
    </w:p>
    <w:p w14:paraId="73CC3069">
      <w:r>
        <w:rPr>
          <w:sz w:val="22"/>
        </w:rPr>
        <w:t>[A] Lake Como Parties: Why Local Residents Oppose All Luxury Tourism</w:t>
      </w:r>
    </w:p>
    <w:p w14:paraId="40B74FF5">
      <w:r>
        <w:rPr>
          <w:sz w:val="22"/>
        </w:rPr>
        <w:t>[B] Billionaire Boom: One Aviation Mogul Reflects the Ultra-Wealthy Surge</w:t>
      </w:r>
    </w:p>
    <w:p w14:paraId="00F1AFA3">
      <w:r>
        <w:rPr>
          <w:sz w:val="22"/>
        </w:rPr>
        <w:t>[C] Tech Bro Rankings: Why Only Nine Men Can Ever Become Rich</w:t>
      </w:r>
    </w:p>
    <w:p w14:paraId="52A4BCA8">
      <w:r>
        <w:rPr>
          <w:sz w:val="22"/>
        </w:rPr>
        <w:t>[D] Strong Dollars and Weak Cities: The End of Global Private Aviation</w:t>
      </w:r>
    </w:p>
    <w:p w14:paraId="34462D7B">
      <w:pPr>
        <w:jc w:val="center"/>
      </w:pPr>
      <w:r>
        <w:rPr>
          <w:b/>
          <w:sz w:val="26"/>
        </w:rPr>
        <w:t>答案速查</w:t>
      </w:r>
    </w:p>
    <w:p w14:paraId="3CE96926">
      <w:pPr>
        <w:jc w:val="center"/>
      </w:pPr>
      <w:r>
        <w:rPr>
          <w:b/>
          <w:sz w:val="24"/>
        </w:rPr>
        <w:t>21. B    22. C    23. A    24. D    25. B</w:t>
      </w:r>
    </w:p>
    <w:p w14:paraId="5889B250">
      <w:r>
        <w:rPr>
          <w:b/>
          <w:sz w:val="26"/>
        </w:rPr>
        <w:t>详细解析</w:t>
      </w:r>
    </w:p>
    <w:p w14:paraId="07AEC4BC">
      <w:r>
        <w:rPr>
          <w:b/>
          <w:sz w:val="22"/>
        </w:rPr>
        <w:t>21. [B]</w:t>
      </w:r>
    </w:p>
    <w:p w14:paraId="7B1EF3C1">
      <w:r>
        <w:rPr>
          <w:b/>
          <w:sz w:val="21"/>
        </w:rPr>
        <w:t>【题型】</w:t>
      </w:r>
      <w:r>
        <w:rPr>
          <w:sz w:val="21"/>
        </w:rPr>
        <w:t>例证题·开篇案例功能</w:t>
      </w:r>
    </w:p>
    <w:p w14:paraId="618E9442">
      <w:r>
        <w:rPr>
          <w:b/>
          <w:sz w:val="21"/>
        </w:rPr>
        <w:t>【难度】</w:t>
      </w:r>
      <w:r>
        <w:rPr>
          <w:sz w:val="21"/>
        </w:rPr>
        <w:t>⭐⭐</w:t>
      </w:r>
    </w:p>
    <w:p w14:paraId="3078D600">
      <w:r>
        <w:rPr>
          <w:b/>
          <w:sz w:val="21"/>
        </w:rPr>
        <w:t>【定位】</w:t>
      </w:r>
      <w:r>
        <w:rPr>
          <w:sz w:val="21"/>
        </w:rPr>
        <w:t>Paragraphs 1-4</w:t>
      </w:r>
    </w:p>
    <w:p w14:paraId="3EB95E07">
      <w:r>
        <w:rPr>
          <w:b/>
          <w:sz w:val="21"/>
        </w:rPr>
        <w:t>【解析】</w:t>
      </w:r>
    </w:p>
    <w:p w14:paraId="5EC043D2">
      <w:r>
        <w:rPr>
          <w:sz w:val="21"/>
        </w:rPr>
        <w:t>- 原文（Para.1）：How was your August? For aviation mogul Kenn Ricci, the answer must be fantastico, after his epic 70th birthday party on Italy's Lake Como.</w:t>
      </w:r>
    </w:p>
    <w:p w14:paraId="3E2BA3B5">
      <w:r>
        <w:rPr>
          <w:sz w:val="21"/>
        </w:rPr>
        <w:t>- 原文（Para.3）：The party had locals wondering whether hosting an affair of this magnitude was too much for Lake Como.</w:t>
      </w:r>
    </w:p>
    <w:p w14:paraId="75E86C96">
      <w:r>
        <w:rPr>
          <w:sz w:val="21"/>
        </w:rPr>
        <w:t>- 原文（Para.4）：But Ricci's blowout is also emblematic of the flood of wealthy Americans invading Europe...and the soaring business of private aviation...</w:t>
      </w:r>
    </w:p>
    <w:p w14:paraId="2B5F5970">
      <w:r>
        <w:rPr>
          <w:b/>
          <w:sz w:val="21"/>
        </w:rPr>
        <w:t>分析：</w:t>
      </w:r>
    </w:p>
    <w:p w14:paraId="0D86FACC">
      <w:r>
        <w:rPr>
          <w:b/>
          <w:sz w:val="21"/>
        </w:rPr>
        <w:t>- 选项A（错误）：</w:t>
      </w:r>
      <w:r>
        <w:rPr>
          <w:sz w:val="21"/>
        </w:rPr>
        <w:t>因果错位陷阱。当地人是质疑活动规模是否太大，不是说明 Lake Como 穷到无法承接私人活动。</w:t>
      </w:r>
    </w:p>
    <w:p w14:paraId="35653910">
      <w:r>
        <w:rPr>
          <w:b/>
          <w:sz w:val="21"/>
        </w:rPr>
        <w:t>- 选项B（正确）：</w:t>
      </w:r>
      <w:r>
        <w:rPr>
          <w:sz w:val="21"/>
        </w:rPr>
        <w:t>作者用 Ricci 的奢华派对作为 emblematic example，指向富裕美国人涌入欧洲、强美元背景和私人航空业务繁荣。</w:t>
      </w:r>
    </w:p>
    <w:p w14:paraId="02B1457E">
      <w:r>
        <w:rPr>
          <w:b/>
          <w:sz w:val="21"/>
        </w:rPr>
        <w:t>- 选项C（错误）：</w:t>
      </w:r>
      <w:r>
        <w:rPr>
          <w:sz w:val="21"/>
        </w:rPr>
        <w:t>反义干扰陷阱。原文说美国富人 flood into Europe，五星级酒店正是举办地。</w:t>
      </w:r>
    </w:p>
    <w:p w14:paraId="5A153DA6">
      <w:r>
        <w:rPr>
          <w:b/>
          <w:sz w:val="21"/>
        </w:rPr>
        <w:t>- 选项D（错误）：</w:t>
      </w:r>
      <w:r>
        <w:rPr>
          <w:sz w:val="21"/>
        </w:rPr>
        <w:t>过度推理陷阱。私人航空业务强劲，但没有说它取代所有其他奢侈旅行方式。</w:t>
      </w:r>
    </w:p>
    <w:p w14:paraId="6CE220E1">
      <w:r>
        <w:rPr>
          <w:b/>
          <w:sz w:val="21"/>
        </w:rPr>
        <w:t>【命题技巧】</w:t>
      </w:r>
    </w:p>
    <w:p w14:paraId="034C4A4B">
      <w:r>
        <w:rPr>
          <w:sz w:val="21"/>
        </w:rPr>
        <w:t>- 个案到群体：Ricci's blowout is emblematic 是例证题的显性信号。</w:t>
      </w:r>
    </w:p>
    <w:p w14:paraId="4BA8A6B8">
      <w:r>
        <w:rPr>
          <w:sz w:val="21"/>
        </w:rPr>
        <w:t>- 细节与功能区分：明星阵容是例子细节，服务富豪消费趋势。</w:t>
      </w:r>
    </w:p>
    <w:p w14:paraId="140F67FD"/>
    <w:p w14:paraId="0F0F55E8">
      <w:r>
        <w:rPr>
          <w:b/>
          <w:sz w:val="22"/>
        </w:rPr>
        <w:t>22. [C]</w:t>
      </w:r>
    </w:p>
    <w:p w14:paraId="1C2B6BAC">
      <w:r>
        <w:rPr>
          <w:b/>
          <w:sz w:val="21"/>
        </w:rPr>
        <w:t>【题型】</w:t>
      </w:r>
      <w:r>
        <w:rPr>
          <w:sz w:val="21"/>
        </w:rPr>
        <w:t>细节理解题·数据正误判断</w:t>
      </w:r>
    </w:p>
    <w:p w14:paraId="296959E9">
      <w:r>
        <w:rPr>
          <w:b/>
          <w:sz w:val="21"/>
        </w:rPr>
        <w:t>【难度】</w:t>
      </w:r>
      <w:r>
        <w:rPr>
          <w:sz w:val="21"/>
        </w:rPr>
        <w:t>⭐⭐⭐⭐</w:t>
      </w:r>
    </w:p>
    <w:p w14:paraId="1E1732FB">
      <w:r>
        <w:rPr>
          <w:b/>
          <w:sz w:val="21"/>
        </w:rPr>
        <w:t>【定位】</w:t>
      </w:r>
      <w:r>
        <w:rPr>
          <w:sz w:val="21"/>
        </w:rPr>
        <w:t>Paragraphs 5-7</w:t>
      </w:r>
    </w:p>
    <w:p w14:paraId="41E395AC">
      <w:r>
        <w:rPr>
          <w:b/>
          <w:sz w:val="21"/>
        </w:rPr>
        <w:t>【解析】</w:t>
      </w:r>
    </w:p>
    <w:p w14:paraId="2F042D1D">
      <w:r>
        <w:rPr>
          <w:sz w:val="21"/>
        </w:rPr>
        <w:t>- 原文（Para.5）：...the number of billionaires around the globe climbed 8.2% in 2025 to 3,795, the biggest increase in five years. As for their wealth, that was up a brisk 12.8% to a record $15.1 trillion...</w:t>
      </w:r>
    </w:p>
    <w:p w14:paraId="01941EE0">
      <w:r>
        <w:rPr>
          <w:sz w:val="21"/>
        </w:rPr>
        <w:t>- 原文（Para.6）：...the number of billionaires in the U.S....grew 11.5%, to 1,265...China's billionaire population climbed 13%, but the U.S. still has three times more.</w:t>
      </w:r>
    </w:p>
    <w:p w14:paraId="3E5B43AA">
      <w:r>
        <w:rPr>
          <w:sz w:val="21"/>
        </w:rPr>
        <w:t>- 原文（Para.7）：“The planet's 29 richest people...had a combined net worth of $4.1 trillion, or a staggering 27% of all billionaire wealth.”</w:t>
      </w:r>
    </w:p>
    <w:p w14:paraId="14777BA4">
      <w:r>
        <w:rPr>
          <w:b/>
          <w:sz w:val="21"/>
        </w:rPr>
        <w:t>分析：</w:t>
      </w:r>
    </w:p>
    <w:p w14:paraId="4EEA6BC4">
      <w:r>
        <w:rPr>
          <w:b/>
          <w:sz w:val="21"/>
        </w:rPr>
        <w:t>- 选项A（错误）：</w:t>
      </w:r>
      <w:r>
        <w:rPr>
          <w:sz w:val="21"/>
        </w:rPr>
        <w:t>反义干扰陷阱。全球亿万富翁数量上升 8.2% 至 3,795，且是五年来最大增幅。</w:t>
      </w:r>
    </w:p>
    <w:p w14:paraId="03090A45">
      <w:r>
        <w:rPr>
          <w:b/>
          <w:sz w:val="21"/>
        </w:rPr>
        <w:t>- 选项B（错误）：</w:t>
      </w:r>
      <w:r>
        <w:rPr>
          <w:sz w:val="21"/>
        </w:rPr>
        <w:t>反向偷换陷阱。中国增幅较高，但美国数量是中国的三倍。</w:t>
      </w:r>
    </w:p>
    <w:p w14:paraId="558845DF">
      <w:r>
        <w:rPr>
          <w:b/>
          <w:sz w:val="21"/>
        </w:rPr>
        <w:t>- 选项C（正确）：</w:t>
      </w:r>
      <w:r>
        <w:rPr>
          <w:sz w:val="21"/>
        </w:rPr>
        <w:t>C 项准确配对两个核心数据：人数增长 8.2% 至 3,795，财富增长 12.8% 至创纪录的 15.1 万亿美元。</w:t>
      </w:r>
    </w:p>
    <w:p w14:paraId="3EB87AE4">
      <w:r>
        <w:rPr>
          <w:b/>
          <w:sz w:val="21"/>
        </w:rPr>
        <w:t>- 选项D（错误）：</w:t>
      </w:r>
      <w:r>
        <w:rPr>
          <w:sz w:val="21"/>
        </w:rPr>
        <w:t>数字偷换陷阱。最富 29 人占全部亿万富翁财富的 27%，44% 是美国亿万富翁占全球财富比例。</w:t>
      </w:r>
    </w:p>
    <w:p w14:paraId="7A5D3D18">
      <w:r>
        <w:rPr>
          <w:b/>
          <w:sz w:val="21"/>
        </w:rPr>
        <w:t>【命题技巧】</w:t>
      </w:r>
    </w:p>
    <w:p w14:paraId="2BEC389F">
      <w:r>
        <w:rPr>
          <w:sz w:val="21"/>
        </w:rPr>
        <w:t>- 双数据配对：人数增长与财富增长必须分别核对。</w:t>
      </w:r>
    </w:p>
    <w:p w14:paraId="7DD5F0D7">
      <w:r>
        <w:rPr>
          <w:sz w:val="21"/>
        </w:rPr>
        <w:t>- 近似数字辨析：27%、44%、13%、11.5% 都来自不同统计口径。</w:t>
      </w:r>
    </w:p>
    <w:p w14:paraId="25E60A64"/>
    <w:p w14:paraId="42FEEAC3">
      <w:r>
        <w:rPr>
          <w:b/>
          <w:sz w:val="22"/>
        </w:rPr>
        <w:t>23. [A]</w:t>
      </w:r>
    </w:p>
    <w:p w14:paraId="6C9D6CA4">
      <w:r>
        <w:rPr>
          <w:b/>
          <w:sz w:val="21"/>
        </w:rPr>
        <w:t>【题型】</w:t>
      </w:r>
      <w:r>
        <w:rPr>
          <w:sz w:val="21"/>
        </w:rPr>
        <w:t>推理判断题·城市数据推理</w:t>
      </w:r>
    </w:p>
    <w:p w14:paraId="27559533">
      <w:r>
        <w:rPr>
          <w:b/>
          <w:sz w:val="21"/>
        </w:rPr>
        <w:t>【难度】</w:t>
      </w:r>
      <w:r>
        <w:rPr>
          <w:sz w:val="21"/>
        </w:rPr>
        <w:t>⭐⭐⭐⭐</w:t>
      </w:r>
    </w:p>
    <w:p w14:paraId="085ADA9D">
      <w:r>
        <w:rPr>
          <w:b/>
          <w:sz w:val="21"/>
        </w:rPr>
        <w:t>【定位】</w:t>
      </w:r>
      <w:r>
        <w:rPr>
          <w:sz w:val="21"/>
        </w:rPr>
        <w:t>Paragraphs 9-10</w:t>
      </w:r>
    </w:p>
    <w:p w14:paraId="74531EF8">
      <w:r>
        <w:rPr>
          <w:b/>
          <w:sz w:val="21"/>
        </w:rPr>
        <w:t>【解析】</w:t>
      </w:r>
    </w:p>
    <w:p w14:paraId="710B1332">
      <w:r>
        <w:rPr>
          <w:sz w:val="21"/>
        </w:rPr>
        <w:t>- 原文（Para.9）：New York is the leading city for billionaires, with that population rising 8% last year to 164...San Francisco comes in at No.3, with 99.</w:t>
      </w:r>
    </w:p>
    <w:p w14:paraId="6908D580">
      <w:r>
        <w:rPr>
          <w:sz w:val="21"/>
        </w:rPr>
        <w:t>- 原文（Para.10）：The No.2 and No.4 cities, Hong Kong and London, respectively, were the only top 15 municipalities whose billionaire population fell...Singapore's billionaire population grew the most last year, perhaps at Hong Kong's expense.</w:t>
      </w:r>
    </w:p>
    <w:p w14:paraId="1D5980DB">
      <w:r>
        <w:rPr>
          <w:b/>
          <w:sz w:val="21"/>
        </w:rPr>
        <w:t>分析：</w:t>
      </w:r>
    </w:p>
    <w:p w14:paraId="1E5CFCC4">
      <w:r>
        <w:rPr>
          <w:b/>
          <w:sz w:val="21"/>
        </w:rPr>
        <w:t>- 选项A（正确）：</w:t>
      </w:r>
      <w:r>
        <w:rPr>
          <w:sz w:val="21"/>
        </w:rPr>
        <w:t>原文说 Hong Kong 和 London 是前 15 城市中仅有的亿万富翁数量下降者；同时新加坡增长最快，甚至可能受益于香港的外流。</w:t>
      </w:r>
    </w:p>
    <w:p w14:paraId="3AF3EB67">
      <w:r>
        <w:rPr>
          <w:b/>
          <w:sz w:val="21"/>
        </w:rPr>
        <w:t>- 选项B（错误）：</w:t>
      </w:r>
      <w:r>
        <w:rPr>
          <w:sz w:val="21"/>
        </w:rPr>
        <w:t>因果错位陷阱。作者说两地可能 retreat from globalism，但这不是城市亿万富翁数量上升的原因，实际数量下降。</w:t>
      </w:r>
    </w:p>
    <w:p w14:paraId="58F9BA46">
      <w:r>
        <w:rPr>
          <w:b/>
          <w:sz w:val="21"/>
        </w:rPr>
        <w:t>- 选项C（错误）：</w:t>
      </w:r>
      <w:r>
        <w:rPr>
          <w:sz w:val="21"/>
        </w:rPr>
        <w:t>细节偷换陷阱。8% 增长属于 New York，且纽约仍是第一。</w:t>
      </w:r>
    </w:p>
    <w:p w14:paraId="4B565DDD">
      <w:r>
        <w:rPr>
          <w:b/>
          <w:sz w:val="21"/>
        </w:rPr>
        <w:t>- 选项D（错误）：</w:t>
      </w:r>
      <w:r>
        <w:rPr>
          <w:sz w:val="21"/>
        </w:rPr>
        <w:t>反义干扰陷阱。两地数量下降，不是保持不变。</w:t>
      </w:r>
    </w:p>
    <w:p w14:paraId="11EA213F">
      <w:r>
        <w:rPr>
          <w:b/>
          <w:sz w:val="21"/>
        </w:rPr>
        <w:t>【命题技巧】</w:t>
      </w:r>
    </w:p>
    <w:p w14:paraId="01AA3A9C">
      <w:r>
        <w:rPr>
          <w:sz w:val="21"/>
        </w:rPr>
        <w:t>- 唯一性限定：the only top 15 municipalities 是本题关键。</w:t>
      </w:r>
    </w:p>
    <w:p w14:paraId="65F51A4C">
      <w:r>
        <w:rPr>
          <w:sz w:val="21"/>
        </w:rPr>
        <w:t>- 城市数据归属：New York、Hong Kong、London、Singapore 的变化不能互换。</w:t>
      </w:r>
    </w:p>
    <w:p w14:paraId="2384E174"/>
    <w:p w14:paraId="2DF43BEF">
      <w:r>
        <w:rPr>
          <w:b/>
          <w:sz w:val="22"/>
        </w:rPr>
        <w:t>24. [D]</w:t>
      </w:r>
    </w:p>
    <w:p w14:paraId="02D7251F">
      <w:r>
        <w:rPr>
          <w:b/>
          <w:sz w:val="21"/>
        </w:rPr>
        <w:t>【题型】</w:t>
      </w:r>
      <w:r>
        <w:rPr>
          <w:sz w:val="21"/>
        </w:rPr>
        <w:t>细节理解题·人物经历识别</w:t>
      </w:r>
    </w:p>
    <w:p w14:paraId="74FAD24A">
      <w:r>
        <w:rPr>
          <w:b/>
          <w:sz w:val="21"/>
        </w:rPr>
        <w:t>【难度】</w:t>
      </w:r>
      <w:r>
        <w:rPr>
          <w:sz w:val="21"/>
        </w:rPr>
        <w:t>⭐⭐⭐</w:t>
      </w:r>
    </w:p>
    <w:p w14:paraId="3D6BE491">
      <w:r>
        <w:rPr>
          <w:b/>
          <w:sz w:val="21"/>
        </w:rPr>
        <w:t>【定位】</w:t>
      </w:r>
      <w:r>
        <w:rPr>
          <w:sz w:val="21"/>
        </w:rPr>
        <w:t>Paragraphs 11-13</w:t>
      </w:r>
    </w:p>
    <w:p w14:paraId="57BDA42C">
      <w:r>
        <w:rPr>
          <w:b/>
          <w:sz w:val="21"/>
        </w:rPr>
        <w:t>【解析】</w:t>
      </w:r>
    </w:p>
    <w:p w14:paraId="46C456B8">
      <w:r>
        <w:rPr>
          <w:sz w:val="21"/>
        </w:rPr>
        <w:t>- 原文（Para.11）：Ricci...didn't make his fortune via today's typical wealth-creating acronyms (GPUs or AI)...serving the super rich; specifically, selling them fractional shares of private jets.</w:t>
      </w:r>
    </w:p>
    <w:p w14:paraId="6613CEBC">
      <w:r>
        <w:rPr>
          <w:sz w:val="21"/>
        </w:rPr>
        <w:t>- 原文（Para.12）：Growing up in modest means and beginning as a pilot out of the Air Force, Ricci borrowed money...and bought a small charter business...then buy Flexjet from Bombardier.</w:t>
      </w:r>
    </w:p>
    <w:p w14:paraId="01E4E48F">
      <w:r>
        <w:rPr>
          <w:b/>
          <w:sz w:val="21"/>
        </w:rPr>
        <w:t>分析：</w:t>
      </w:r>
    </w:p>
    <w:p w14:paraId="70A60D71">
      <w:r>
        <w:rPr>
          <w:b/>
          <w:sz w:val="21"/>
        </w:rPr>
        <w:t>- 选项A（错误）：</w:t>
      </w:r>
      <w:r>
        <w:rPr>
          <w:sz w:val="21"/>
        </w:rPr>
        <w:t>反义干扰陷阱。原文明确说他不是通过 GPUs 或 AI 这类当代致富缩略词发财。</w:t>
      </w:r>
    </w:p>
    <w:p w14:paraId="6D9E1F0C">
      <w:r>
        <w:rPr>
          <w:b/>
          <w:sz w:val="21"/>
        </w:rPr>
        <w:t>- 选项B（错误）：</w:t>
      </w:r>
      <w:r>
        <w:rPr>
          <w:sz w:val="21"/>
        </w:rPr>
        <w:t>细节杂糅陷阱。他成长于 modest means，只向父亲借过钱，不是继承私人航空企业。</w:t>
      </w:r>
    </w:p>
    <w:p w14:paraId="1EB9C1DE">
      <w:r>
        <w:rPr>
          <w:b/>
          <w:sz w:val="21"/>
        </w:rPr>
        <w:t>- 选项C（错误）：</w:t>
      </w:r>
      <w:r>
        <w:rPr>
          <w:sz w:val="21"/>
        </w:rPr>
        <w:t>反义干扰陷阱。L Catterton 曾领投 8 亿美元投资 Flexjet，他没有拒绝外部资本。</w:t>
      </w:r>
    </w:p>
    <w:p w14:paraId="480FC892">
      <w:r>
        <w:rPr>
          <w:b/>
          <w:sz w:val="21"/>
        </w:rPr>
        <w:t>- 选项D（正确）：</w:t>
      </w:r>
      <w:r>
        <w:rPr>
          <w:sz w:val="21"/>
        </w:rPr>
        <w:t>Ricci 的路径是服务超级富豪，出售私人飞机分产权；从飞行员和小包机业务起步，最终建立 Flexjet。</w:t>
      </w:r>
    </w:p>
    <w:p w14:paraId="5381249C">
      <w:r>
        <w:rPr>
          <w:b/>
          <w:sz w:val="21"/>
        </w:rPr>
        <w:t>【命题技巧】</w:t>
      </w:r>
    </w:p>
    <w:p w14:paraId="39F1021E">
      <w:r>
        <w:rPr>
          <w:sz w:val="21"/>
        </w:rPr>
        <w:t>- 新旧财富路径对照：GPU/AI 与 fractional private jets 是核心区别。</w:t>
      </w:r>
    </w:p>
    <w:p w14:paraId="0FDB939C">
      <w:r>
        <w:rPr>
          <w:sz w:val="21"/>
        </w:rPr>
        <w:t>- 白手起家细节：modest means、borrowed money 与 inherited wealth 相反。</w:t>
      </w:r>
    </w:p>
    <w:p w14:paraId="729A9362"/>
    <w:p w14:paraId="07B460EC">
      <w:r>
        <w:rPr>
          <w:b/>
          <w:sz w:val="22"/>
        </w:rPr>
        <w:t>25. [B]</w:t>
      </w:r>
    </w:p>
    <w:p w14:paraId="462DDCDC">
      <w:r>
        <w:rPr>
          <w:b/>
          <w:sz w:val="21"/>
        </w:rPr>
        <w:t>【题型】</w:t>
      </w:r>
      <w:r>
        <w:rPr>
          <w:sz w:val="21"/>
        </w:rPr>
        <w:t>主旨大意题·最佳标题</w:t>
      </w:r>
    </w:p>
    <w:p w14:paraId="49E93769">
      <w:r>
        <w:rPr>
          <w:b/>
          <w:sz w:val="21"/>
        </w:rPr>
        <w:t>【难度】</w:t>
      </w:r>
      <w:r>
        <w:rPr>
          <w:sz w:val="21"/>
        </w:rPr>
        <w:t>⭐⭐⭐⭐⭐</w:t>
      </w:r>
    </w:p>
    <w:p w14:paraId="755DAE25">
      <w:r>
        <w:rPr>
          <w:b/>
          <w:sz w:val="21"/>
        </w:rPr>
        <w:t>【定位】</w:t>
      </w:r>
      <w:r>
        <w:rPr>
          <w:sz w:val="21"/>
        </w:rPr>
        <w:t>Full text</w:t>
      </w:r>
    </w:p>
    <w:p w14:paraId="3FA5AF91">
      <w:r>
        <w:rPr>
          <w:b/>
          <w:sz w:val="21"/>
        </w:rPr>
        <w:t>【解析】</w:t>
      </w:r>
    </w:p>
    <w:p w14:paraId="6F620741">
      <w:r>
        <w:rPr>
          <w:sz w:val="21"/>
        </w:rPr>
        <w:t>- 原文（标题）：As Billionaires' Ranks Swell, Here's One Living His Best Life</w:t>
      </w:r>
    </w:p>
    <w:p w14:paraId="4FD97DAD">
      <w:r>
        <w:rPr>
          <w:sz w:val="21"/>
        </w:rPr>
        <w:t>- 原文（Para.5）：Most significantly, though, Ricci's soiree reflects the unfettered, inexorable rise of the ultra rich...</w:t>
      </w:r>
    </w:p>
    <w:p w14:paraId="387845C6">
      <w:r>
        <w:rPr>
          <w:sz w:val="21"/>
        </w:rPr>
        <w:t>- 原文（Para.8）：This domain is dominated by U.S. tech bros...</w:t>
      </w:r>
    </w:p>
    <w:p w14:paraId="746E51B6">
      <w:r>
        <w:rPr>
          <w:sz w:val="21"/>
        </w:rPr>
        <w:t>- 原文（Para.11）：But back to the pride of Cleveland, Ricci...Ricci got super rich the old-fashioned way...serving the super rich...</w:t>
      </w:r>
    </w:p>
    <w:p w14:paraId="34293A5B">
      <w:r>
        <w:rPr>
          <w:b/>
          <w:sz w:val="21"/>
        </w:rPr>
        <w:t>分析：</w:t>
      </w:r>
    </w:p>
    <w:p w14:paraId="165BA7EB">
      <w:r>
        <w:rPr>
          <w:b/>
          <w:sz w:val="21"/>
        </w:rPr>
        <w:t>- 选项A（错误）：</w:t>
      </w:r>
      <w:r>
        <w:rPr>
          <w:sz w:val="21"/>
        </w:rPr>
        <w:t>以偏概全陷阱。当地是否承受得起只是派对背景，文章主线是超级富豪崛起。</w:t>
      </w:r>
    </w:p>
    <w:p w14:paraId="4518379B">
      <w:r>
        <w:rPr>
          <w:b/>
          <w:sz w:val="21"/>
        </w:rPr>
        <w:t>- 选项B（正确）：</w:t>
      </w:r>
      <w:r>
        <w:rPr>
          <w:sz w:val="21"/>
        </w:rPr>
        <w:t>文章先以 Ricci 派对切入，再用数据说明全球亿万富翁数量和财富上升，最后回到私人航空富豪个案。B 项同时概括宏观趋势和代表人物。</w:t>
      </w:r>
    </w:p>
    <w:p w14:paraId="0159F4A5">
      <w:r>
        <w:rPr>
          <w:b/>
          <w:sz w:val="21"/>
        </w:rPr>
        <w:t>- 选项C（错误）：</w:t>
      </w:r>
      <w:r>
        <w:rPr>
          <w:sz w:val="21"/>
        </w:rPr>
        <w:t>过度推理陷阱。九位最富者属于数据例证，不是讨论只有九人能变富。</w:t>
      </w:r>
    </w:p>
    <w:p w14:paraId="7A79B63A">
      <w:r>
        <w:rPr>
          <w:b/>
          <w:sz w:val="21"/>
        </w:rPr>
        <w:t>- 选项D（错误）：</w:t>
      </w:r>
      <w:r>
        <w:rPr>
          <w:sz w:val="21"/>
        </w:rPr>
        <w:t>反义干扰陷阱。私人航空业务 soaring，强美元也推动美国富人赴欧消费。</w:t>
      </w:r>
    </w:p>
    <w:p w14:paraId="4AD5FF58">
      <w:r>
        <w:rPr>
          <w:b/>
          <w:sz w:val="21"/>
        </w:rPr>
        <w:t>【命题技巧】</w:t>
      </w:r>
    </w:p>
    <w:p w14:paraId="72D1884A">
      <w:r>
        <w:rPr>
          <w:sz w:val="21"/>
        </w:rPr>
        <w:t>- 宏观与个案结构：Billionaire Census 数据与 Ricci 故事互为印证。</w:t>
      </w:r>
    </w:p>
    <w:p w14:paraId="06E91DA8">
      <w:pPr>
        <w:rPr>
          <w:sz w:val="21"/>
        </w:rPr>
      </w:pPr>
      <w:r>
        <w:rPr>
          <w:sz w:val="21"/>
        </w:rPr>
        <w:t>- 标题反推法：原标题已给出核心：ranks swell 与 one living his best life。</w:t>
      </w:r>
    </w:p>
    <w:p w14:paraId="30C0EEE2">
      <w:pPr>
        <w:rPr>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1C281828">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仓耳玄三M W05">
    <w:panose1 w:val="02020400000000000000"/>
    <w:charset w:val="80"/>
    <w:family w:val="auto"/>
    <w:pitch w:val="default"/>
    <w:sig w:usb0="800002BF" w:usb1="184D64F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64271A"/>
    <w:rsid w:val="119B31DD"/>
    <w:rsid w:val="120D5E88"/>
    <w:rsid w:val="1D9C4564"/>
    <w:rsid w:val="1E4C7D38"/>
    <w:rsid w:val="362963BA"/>
    <w:rsid w:val="589A10C5"/>
    <w:rsid w:val="690A7BA1"/>
    <w:rsid w:val="7E390E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2061</Words>
  <Characters>5153</Characters>
  <Lines>0</Lines>
  <Paragraphs>0</Paragraphs>
  <TotalTime>0</TotalTime>
  <ScaleCrop>false</ScaleCrop>
  <LinksUpToDate>false</LinksUpToDate>
  <CharactersWithSpaces>5900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2026-09-06T13:08:39Z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B2DB42A20E6F41B89A46F5635FFF2D45_12</vt:lpwstr>
  </property>
</Properties>
</file>