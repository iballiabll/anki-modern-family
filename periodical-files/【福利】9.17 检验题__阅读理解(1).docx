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73733">
      <w:r>
        <w:rPr>
          <w:sz w:val="22"/>
        </w:rPr>
        <w:t>21.  According to Paragraphs 1 and 2, which of the following is true about PISA scores?</w:t>
      </w:r>
    </w:p>
    <w:p w14:paraId="79B9DD45">
      <w:r>
        <w:rPr>
          <w:sz w:val="22"/>
        </w:rPr>
        <w:t>[A] They have continued to fall since the pandemic, and stronger results are associated with better adult outcomes</w:t>
      </w:r>
    </w:p>
    <w:p w14:paraId="78077E6F">
      <w:r>
        <w:rPr>
          <w:sz w:val="22"/>
        </w:rPr>
        <w:t>[B] They recovered quickly after covid-19 lockdowns ended because ordinary classroom teaching had finally returned</w:t>
      </w:r>
    </w:p>
    <w:p w14:paraId="18FCE8F2">
      <w:r>
        <w:rPr>
          <w:sz w:val="22"/>
        </w:rPr>
        <w:t>[C] They are described as a complete measure of a child but a weak predictor of later life</w:t>
      </w:r>
    </w:p>
    <w:p w14:paraId="5557C997">
      <w:r>
        <w:rPr>
          <w:sz w:val="22"/>
        </w:rPr>
        <w:t>[D] They show that schools in rich countries have now completely eliminated the effects of disrupted lessons</w:t>
      </w:r>
    </w:p>
    <w:p w14:paraId="16A11234">
      <w:r>
        <w:rPr>
          <w:sz w:val="22"/>
        </w:rPr>
        <w:t>22.  The word “bulwark” (Paragraph 2) is closest in meaning to _____.</w:t>
      </w:r>
    </w:p>
    <w:p w14:paraId="7305C4F3">
      <w:r>
        <w:rPr>
          <w:sz w:val="22"/>
        </w:rPr>
        <w:t>[A] a decorative symbol that celebrates academic progress</w:t>
      </w:r>
    </w:p>
    <w:p w14:paraId="0C365961">
      <w:r>
        <w:rPr>
          <w:sz w:val="22"/>
        </w:rPr>
        <w:t>[B] a protective barrier against harmful outcomes</w:t>
      </w:r>
    </w:p>
    <w:p w14:paraId="7C2C9161">
      <w:r>
        <w:rPr>
          <w:sz w:val="22"/>
        </w:rPr>
        <w:t>[C] a temporary standard used only during examinations</w:t>
      </w:r>
    </w:p>
    <w:p w14:paraId="462B5B8F">
      <w:r>
        <w:rPr>
          <w:sz w:val="22"/>
        </w:rPr>
        <w:t>[D] a statistical anomaly that complicates measurement</w:t>
      </w:r>
    </w:p>
    <w:p w14:paraId="3E0B2D61">
      <w:r>
        <w:rPr>
          <w:sz w:val="22"/>
        </w:rPr>
        <w:t>23.  Paragraph 4 serves to _____.</w:t>
      </w:r>
    </w:p>
    <w:p w14:paraId="3A348F2A">
      <w:r>
        <w:rPr>
          <w:sz w:val="22"/>
        </w:rPr>
        <w:t>[A] concede that artificial intelligence will eventually make literacy and numeracy unnecessary</w:t>
      </w:r>
    </w:p>
    <w:p w14:paraId="24A9A725">
      <w:r>
        <w:rPr>
          <w:sz w:val="22"/>
        </w:rPr>
        <w:t>[B] introduce a competing argument about AI and then leave its practical implications unresolved</w:t>
      </w:r>
    </w:p>
    <w:p w14:paraId="5409ACB0">
      <w:r>
        <w:rPr>
          <w:sz w:val="22"/>
        </w:rPr>
        <w:t>[C] reject AI complacency by arguing that rapid technological change requires stronger human thinking</w:t>
      </w:r>
    </w:p>
    <w:p w14:paraId="424C3313">
      <w:r>
        <w:rPr>
          <w:sz w:val="22"/>
        </w:rPr>
        <w:t>[D] criticise the invention of cars for making physical exercise completely pointless</w:t>
      </w:r>
    </w:p>
    <w:p w14:paraId="35A0E1E9">
      <w:r>
        <w:rPr>
          <w:sz w:val="22"/>
        </w:rPr>
        <w:t>24.  The author's attitude towards limiting screens in schools is _____.</w:t>
      </w:r>
    </w:p>
    <w:p w14:paraId="50D3053C">
      <w:r>
        <w:rPr>
          <w:sz w:val="22"/>
        </w:rPr>
        <w:t>[A] indifferent, because technology is thought to have little effect on classroom focus</w:t>
      </w:r>
    </w:p>
    <w:p w14:paraId="32CFB451">
      <w:r>
        <w:rPr>
          <w:sz w:val="22"/>
        </w:rPr>
        <w:t>[B] strongly opposed, since all digital devices are regarded as essential teaching tools</w:t>
      </w:r>
    </w:p>
    <w:p w14:paraId="45E901A3">
      <w:r>
        <w:rPr>
          <w:sz w:val="22"/>
        </w:rPr>
        <w:t>[C] uncritically enthusiastic, because bans are assumed to raise test scores immediately</w:t>
      </w:r>
    </w:p>
    <w:p w14:paraId="1E235B9F">
      <w:r>
        <w:rPr>
          <w:sz w:val="22"/>
        </w:rPr>
        <w:t>[D] cautiously supportive, because evidence links screens to distraction while careful use may help</w:t>
      </w:r>
    </w:p>
    <w:p w14:paraId="05712ADF">
      <w:r>
        <w:rPr>
          <w:sz w:val="22"/>
        </w:rPr>
        <w:t>25.  Which of the following would be the best title for the text?</w:t>
      </w:r>
    </w:p>
    <w:p w14:paraId="35B08537">
      <w:r>
        <w:rPr>
          <w:sz w:val="22"/>
        </w:rPr>
        <w:t>[A] AI to the Rescue: Why Machines Can Replace Human Learning</w:t>
      </w:r>
    </w:p>
    <w:p w14:paraId="5000DF6D">
      <w:r>
        <w:rPr>
          <w:sz w:val="22"/>
        </w:rPr>
        <w:t>[B] No More Excuses: Rich Countries Must Reverse Falling School Scores</w:t>
      </w:r>
    </w:p>
    <w:p w14:paraId="1488E56A">
      <w:r>
        <w:rPr>
          <w:sz w:val="22"/>
        </w:rPr>
        <w:t>[C] Culture Wars in Classrooms: Why Exams Should Be Abolished</w:t>
      </w:r>
    </w:p>
    <w:p w14:paraId="1D76C731">
      <w:r>
        <w:rPr>
          <w:sz w:val="22"/>
        </w:rPr>
        <w:t>[D] Britain First: The Only Successful Model for School Reform</w:t>
      </w:r>
    </w:p>
    <w:p w14:paraId="7244F9B0">
      <w:pPr>
        <w:jc w:val="center"/>
      </w:pPr>
      <w:r>
        <w:rPr>
          <w:b/>
          <w:sz w:val="26"/>
        </w:rPr>
        <w:t>答案速查</w:t>
      </w:r>
    </w:p>
    <w:p w14:paraId="6F606913">
      <w:pPr>
        <w:jc w:val="center"/>
      </w:pPr>
      <w:r>
        <w:rPr>
          <w:b/>
          <w:sz w:val="24"/>
        </w:rPr>
        <w:t>21. A    22. B    23. C    24. D    25. B</w:t>
      </w:r>
    </w:p>
    <w:p w14:paraId="3252D9EC">
      <w:r>
        <w:rPr>
          <w:b/>
          <w:sz w:val="26"/>
        </w:rPr>
        <w:t>详细解析</w:t>
      </w:r>
    </w:p>
    <w:p w14:paraId="54440CBC">
      <w:r>
        <w:rPr>
          <w:b/>
          <w:sz w:val="22"/>
        </w:rPr>
        <w:t>21. [A]</w:t>
      </w:r>
    </w:p>
    <w:p w14:paraId="03259D8A">
      <w:r>
        <w:rPr>
          <w:b/>
          <w:sz w:val="21"/>
        </w:rPr>
        <w:t>【题型】</w:t>
      </w:r>
      <w:r>
        <w:rPr>
          <w:sz w:val="21"/>
        </w:rPr>
        <w:t>细节理解题·数据与后果正误判断</w:t>
      </w:r>
    </w:p>
    <w:p w14:paraId="3EF4E2D7">
      <w:r>
        <w:rPr>
          <w:b/>
          <w:sz w:val="21"/>
        </w:rPr>
        <w:t>【难度】</w:t>
      </w:r>
      <w:r>
        <w:rPr>
          <w:sz w:val="21"/>
        </w:rPr>
        <w:t>⭐⭐</w:t>
      </w:r>
    </w:p>
    <w:p w14:paraId="3355A9AA">
      <w:r>
        <w:rPr>
          <w:b/>
          <w:sz w:val="21"/>
        </w:rPr>
        <w:t>【定位】</w:t>
      </w:r>
      <w:r>
        <w:rPr>
          <w:sz w:val="21"/>
        </w:rPr>
        <w:t>Paragraphs 1-2</w:t>
      </w:r>
    </w:p>
    <w:p w14:paraId="294FDA0F">
      <w:r>
        <w:rPr>
          <w:b/>
          <w:sz w:val="21"/>
        </w:rPr>
        <w:t>【解析】</w:t>
      </w:r>
    </w:p>
    <w:p w14:paraId="6FECCBEC">
      <w:r>
        <w:rPr>
          <w:sz w:val="21"/>
        </w:rPr>
        <w:t>- 原文（Para.1）：Educators can no longer blame it all on covid-19 lockdowns, which badly messed up lessons and caused PISA grades to drop. The pandemic is now over, but scores have continued to fall roughly as fast.</w:t>
      </w:r>
    </w:p>
    <w:p w14:paraId="607C1FE2">
      <w:r>
        <w:rPr>
          <w:sz w:val="21"/>
        </w:rPr>
        <w:t>- 原文（Para.2）：But they are a good predictor of desirable outcomes and a bulwark against many of the worst ones. Kids who do well on tests tend to earn more, live longer and healthier lives, and commit fewer crimes.</w:t>
      </w:r>
    </w:p>
    <w:p w14:paraId="0F89B052">
      <w:r>
        <w:rPr>
          <w:b/>
          <w:sz w:val="21"/>
        </w:rPr>
        <w:t>分析：</w:t>
      </w:r>
    </w:p>
    <w:p w14:paraId="08ED60BD">
      <w:r>
        <w:rPr>
          <w:b/>
          <w:sz w:val="21"/>
        </w:rPr>
        <w:t>- 选项A（正确）：</w:t>
      </w:r>
      <w:r>
        <w:rPr>
          <w:sz w:val="21"/>
        </w:rPr>
        <w:t>第 1 段明确说疫情结束后成绩仍以大致相同速度下降；第 2 段指出成绩好的孩子倾向收入更高、更健康长寿、犯罪更少。</w:t>
      </w:r>
    </w:p>
    <w:p w14:paraId="64B26B33">
      <w:r>
        <w:rPr>
          <w:b/>
          <w:sz w:val="21"/>
        </w:rPr>
        <w:t>- 选项B（错误）：</w:t>
      </w:r>
      <w:r>
        <w:rPr>
          <w:sz w:val="21"/>
        </w:rPr>
        <w:t>反义干扰陷阱。疫情结束后成绩没有回升，而是 continued to fall。</w:t>
      </w:r>
    </w:p>
    <w:p w14:paraId="631ED0D7">
      <w:r>
        <w:rPr>
          <w:b/>
          <w:sz w:val="21"/>
        </w:rPr>
        <w:t>- 选项C（错误）：</w:t>
      </w:r>
      <w:r>
        <w:rPr>
          <w:sz w:val="21"/>
        </w:rPr>
        <w:t>双重反转陷阱。原文开头说 Test scores are not the full measure，随后又说它们是 good predictor，C 项把两者都反向改写。</w:t>
      </w:r>
    </w:p>
    <w:p w14:paraId="0E18578A">
      <w:r>
        <w:rPr>
          <w:b/>
          <w:sz w:val="21"/>
        </w:rPr>
        <w:t>- 选项D（错误）：</w:t>
      </w:r>
      <w:r>
        <w:rPr>
          <w:sz w:val="21"/>
        </w:rPr>
        <w:t>过度推理陷阱。原文说 educators can no longer blame it all on covid-19，并没有说影响已完全消除。</w:t>
      </w:r>
    </w:p>
    <w:p w14:paraId="47E8D70D">
      <w:r>
        <w:rPr>
          <w:b/>
          <w:sz w:val="21"/>
        </w:rPr>
        <w:t>【命题技巧】</w:t>
      </w:r>
    </w:p>
    <w:p w14:paraId="49F1DAC5">
      <w:r>
        <w:rPr>
          <w:sz w:val="21"/>
        </w:rPr>
        <w:t>- 疫情前后对比：lockdowns 与 pandemic is now over 构成时间分界。</w:t>
      </w:r>
    </w:p>
    <w:p w14:paraId="44D77E34">
      <w:r>
        <w:rPr>
          <w:sz w:val="21"/>
        </w:rPr>
        <w:t>- 预测作用定位：good predictor 与后续三项结果形成证据链。</w:t>
      </w:r>
    </w:p>
    <w:p w14:paraId="11DCBFE1"/>
    <w:p w14:paraId="181F0B31">
      <w:r>
        <w:rPr>
          <w:b/>
          <w:sz w:val="22"/>
        </w:rPr>
        <w:t>22. [B]</w:t>
      </w:r>
    </w:p>
    <w:p w14:paraId="1507A59E">
      <w:r>
        <w:rPr>
          <w:b/>
          <w:sz w:val="21"/>
        </w:rPr>
        <w:t>【题型】</w:t>
      </w:r>
      <w:r>
        <w:rPr>
          <w:sz w:val="21"/>
        </w:rPr>
        <w:t>词义猜测题·名词语境理解</w:t>
      </w:r>
    </w:p>
    <w:p w14:paraId="7D5FF9DE">
      <w:r>
        <w:rPr>
          <w:b/>
          <w:sz w:val="21"/>
        </w:rPr>
        <w:t>【难度】</w:t>
      </w:r>
      <w:r>
        <w:rPr>
          <w:sz w:val="21"/>
        </w:rPr>
        <w:t>⭐⭐⭐</w:t>
      </w:r>
    </w:p>
    <w:p w14:paraId="4970A4ED">
      <w:r>
        <w:rPr>
          <w:b/>
          <w:sz w:val="21"/>
        </w:rPr>
        <w:t>【定位】</w:t>
      </w:r>
      <w:r>
        <w:rPr>
          <w:sz w:val="21"/>
        </w:rPr>
        <w:t>Paragraph 2</w:t>
      </w:r>
    </w:p>
    <w:p w14:paraId="25C6D98A">
      <w:r>
        <w:rPr>
          <w:b/>
          <w:sz w:val="21"/>
        </w:rPr>
        <w:t>【解析】</w:t>
      </w:r>
    </w:p>
    <w:p w14:paraId="291424F0">
      <w:r>
        <w:rPr>
          <w:sz w:val="21"/>
        </w:rPr>
        <w:t>- 原文（Para.2）：But they are a good predictor of desirable outcomes and a bulwark against many of the worst ones. Kids who do well on tests tend to earn more, live longer and healthier lives, and commit fewer crimes.</w:t>
      </w:r>
    </w:p>
    <w:p w14:paraId="1F05F7C8">
      <w:r>
        <w:rPr>
          <w:b/>
          <w:sz w:val="21"/>
        </w:rPr>
        <w:t>分析：</w:t>
      </w:r>
    </w:p>
    <w:p w14:paraId="7BF92AED">
      <w:r>
        <w:rPr>
          <w:b/>
          <w:sz w:val="21"/>
        </w:rPr>
        <w:t>- 选项A（错误）：</w:t>
      </w:r>
      <w:r>
        <w:rPr>
          <w:sz w:val="21"/>
        </w:rPr>
        <w:t>情感与功能错位陷阱。下文列举的是实际收益和风险防护，不是象征性装饰。</w:t>
      </w:r>
    </w:p>
    <w:p w14:paraId="5720B1CD">
      <w:r>
        <w:rPr>
          <w:b/>
          <w:sz w:val="21"/>
        </w:rPr>
        <w:t>- 选项B（正确）：</w:t>
      </w:r>
      <w:r>
        <w:rPr>
          <w:sz w:val="21"/>
        </w:rPr>
        <w:t>bulwark 后接 against many of the worst ones，而 worst ones 指更差的人生结果；成绩好能“抵御”犯罪等问题，故为防护屏障。</w:t>
      </w:r>
    </w:p>
    <w:p w14:paraId="3C16CA7B">
      <w:r>
        <w:rPr>
          <w:b/>
          <w:sz w:val="21"/>
        </w:rPr>
        <w:t>- 选项C（错误）：</w:t>
      </w:r>
      <w:r>
        <w:rPr>
          <w:sz w:val="21"/>
        </w:rPr>
        <w:t>无中生有陷阱。原文没有限定它只在考试期间使用。</w:t>
      </w:r>
    </w:p>
    <w:p w14:paraId="01C305F5">
      <w:r>
        <w:rPr>
          <w:b/>
          <w:sz w:val="21"/>
        </w:rPr>
        <w:t>- 选项D（错误）：</w:t>
      </w:r>
      <w:r>
        <w:rPr>
          <w:sz w:val="21"/>
        </w:rPr>
        <w:t>概念偷换陷阱。原文谈预测和保护作用，不是统计异常。</w:t>
      </w:r>
    </w:p>
    <w:p w14:paraId="233B85B5">
      <w:r>
        <w:rPr>
          <w:b/>
          <w:sz w:val="21"/>
        </w:rPr>
        <w:t>【命题技巧】</w:t>
      </w:r>
    </w:p>
    <w:p w14:paraId="21841409">
      <w:r>
        <w:rPr>
          <w:sz w:val="21"/>
        </w:rPr>
        <w:t>- 介词搭配线索：bulwark against 提示防御功能。</w:t>
      </w:r>
    </w:p>
    <w:p w14:paraId="2DA124BC">
      <w:r>
        <w:rPr>
          <w:sz w:val="21"/>
        </w:rPr>
        <w:t>- 下文例证反推：收入、健康、犯罪三个结果说明其保护含义。</w:t>
      </w:r>
    </w:p>
    <w:p w14:paraId="305C49C6"/>
    <w:p w14:paraId="68B0C039">
      <w:r>
        <w:rPr>
          <w:b/>
          <w:sz w:val="22"/>
        </w:rPr>
        <w:t>23. [C]</w:t>
      </w:r>
    </w:p>
    <w:p w14:paraId="13D7CB6E">
      <w:r>
        <w:rPr>
          <w:b/>
          <w:sz w:val="21"/>
        </w:rPr>
        <w:t>【题型】</w:t>
      </w:r>
      <w:r>
        <w:rPr>
          <w:sz w:val="21"/>
        </w:rPr>
        <w:t>篇章结构题·反驳功能</w:t>
      </w:r>
    </w:p>
    <w:p w14:paraId="61D416B4">
      <w:r>
        <w:rPr>
          <w:b/>
          <w:sz w:val="21"/>
        </w:rPr>
        <w:t>【难度】</w:t>
      </w:r>
      <w:r>
        <w:rPr>
          <w:sz w:val="21"/>
        </w:rPr>
        <w:t>⭐⭐⭐⭐</w:t>
      </w:r>
    </w:p>
    <w:p w14:paraId="5F2BC86A">
      <w:r>
        <w:rPr>
          <w:b/>
          <w:sz w:val="21"/>
        </w:rPr>
        <w:t>【定位】</w:t>
      </w:r>
      <w:r>
        <w:rPr>
          <w:sz w:val="21"/>
        </w:rPr>
        <w:t>Paragraph 4</w:t>
      </w:r>
    </w:p>
    <w:p w14:paraId="6EAF61FA">
      <w:r>
        <w:rPr>
          <w:b/>
          <w:sz w:val="21"/>
        </w:rPr>
        <w:t>【解析】</w:t>
      </w:r>
    </w:p>
    <w:p w14:paraId="1151961E">
      <w:r>
        <w:rPr>
          <w:sz w:val="21"/>
        </w:rPr>
        <w:t>- 原文（Para.4）：This argument could not be more wrong. AI will not make it pointless to train human brains, any more than the invention of cars eliminated the need for physical exercise.</w:t>
      </w:r>
    </w:p>
    <w:p w14:paraId="1EEEED33">
      <w:r>
        <w:rPr>
          <w:sz w:val="21"/>
        </w:rPr>
        <w:t>- 原文（Para.4）：On the contrary, adapting to a world of rapid, AI-driven change will require more mental agility, not less... schools have an extra duty to help pupils exercise their brains and acquire the hard habits of thinking.</w:t>
      </w:r>
    </w:p>
    <w:p w14:paraId="15D39720">
      <w:r>
        <w:rPr>
          <w:b/>
          <w:sz w:val="21"/>
        </w:rPr>
        <w:t>分析：</w:t>
      </w:r>
    </w:p>
    <w:p w14:paraId="5FA05770">
      <w:r>
        <w:rPr>
          <w:b/>
          <w:sz w:val="21"/>
        </w:rPr>
        <w:t>- 选项A（错误）：</w:t>
      </w:r>
      <w:r>
        <w:rPr>
          <w:sz w:val="21"/>
        </w:rPr>
        <w:t>反向观点陷阱。作者明确说 AI will not make it pointless to train human brains。</w:t>
      </w:r>
    </w:p>
    <w:p w14:paraId="2DADA6B4">
      <w:r>
        <w:rPr>
          <w:b/>
          <w:sz w:val="21"/>
        </w:rPr>
        <w:t>- 选项B（错误）：</w:t>
      </w:r>
      <w:r>
        <w:rPr>
          <w:sz w:val="21"/>
        </w:rPr>
        <w:t>结构误判陷阱。该段先反驳上一段观点，随后清晰指出学校负有额外责任，并非悬而不决。</w:t>
      </w:r>
    </w:p>
    <w:p w14:paraId="75B9E7F9">
      <w:r>
        <w:rPr>
          <w:b/>
          <w:sz w:val="21"/>
        </w:rPr>
        <w:t>- 选项C（正确）：</w:t>
      </w:r>
      <w:r>
        <w:rPr>
          <w:sz w:val="21"/>
        </w:rPr>
        <w:t>段首 This argument could not be more wrong 直接否定上一段的 AI 乐观论；On the contrary 进一步说明 AI 时代需要更多 mental agility。</w:t>
      </w:r>
    </w:p>
    <w:p w14:paraId="057AC569">
      <w:r>
        <w:rPr>
          <w:b/>
          <w:sz w:val="21"/>
        </w:rPr>
        <w:t>- 选项D（错误）：</w:t>
      </w:r>
      <w:r>
        <w:rPr>
          <w:sz w:val="21"/>
        </w:rPr>
        <w:t>例子功能偷换陷阱。汽车与锻炼是类比，用来证明 AI 不会免除脑力训练，不是批评汽车本身。</w:t>
      </w:r>
    </w:p>
    <w:p w14:paraId="0D1324E3">
      <w:r>
        <w:rPr>
          <w:b/>
          <w:sz w:val="21"/>
        </w:rPr>
        <w:t>【命题技巧】</w:t>
      </w:r>
    </w:p>
    <w:p w14:paraId="5323D3ED">
      <w:r>
        <w:rPr>
          <w:sz w:val="21"/>
        </w:rPr>
        <w:t>- 强反驳句定位：could not be more wrong 是段落功能的结构信号。</w:t>
      </w:r>
    </w:p>
    <w:p w14:paraId="3922BA0B">
      <w:r>
        <w:rPr>
          <w:sz w:val="21"/>
        </w:rPr>
        <w:t>- 类比结构识别：cars/exercise 平行对应 AI/human thinking。</w:t>
      </w:r>
    </w:p>
    <w:p w14:paraId="0C7DE3F1"/>
    <w:p w14:paraId="48E1CCA9">
      <w:r>
        <w:rPr>
          <w:b/>
          <w:sz w:val="22"/>
        </w:rPr>
        <w:t>24. [D]</w:t>
      </w:r>
    </w:p>
    <w:p w14:paraId="2594B07B">
      <w:r>
        <w:rPr>
          <w:b/>
          <w:sz w:val="21"/>
        </w:rPr>
        <w:t>【题型】</w:t>
      </w:r>
      <w:r>
        <w:rPr>
          <w:sz w:val="21"/>
        </w:rPr>
        <w:t>作者态度题·政策态度识别</w:t>
      </w:r>
    </w:p>
    <w:p w14:paraId="7D9ECE17">
      <w:r>
        <w:rPr>
          <w:b/>
          <w:sz w:val="21"/>
        </w:rPr>
        <w:t>【难度】</w:t>
      </w:r>
      <w:r>
        <w:rPr>
          <w:sz w:val="21"/>
        </w:rPr>
        <w:t>⭐⭐⭐⭐</w:t>
      </w:r>
    </w:p>
    <w:p w14:paraId="5B709539">
      <w:r>
        <w:rPr>
          <w:b/>
          <w:sz w:val="21"/>
        </w:rPr>
        <w:t>【定位】</w:t>
      </w:r>
      <w:r>
        <w:rPr>
          <w:sz w:val="21"/>
        </w:rPr>
        <w:t>Paragraph 5</w:t>
      </w:r>
    </w:p>
    <w:p w14:paraId="4AAC3842">
      <w:r>
        <w:rPr>
          <w:b/>
          <w:sz w:val="21"/>
        </w:rPr>
        <w:t>【解析】</w:t>
      </w:r>
    </w:p>
    <w:p w14:paraId="121E12C5">
      <w:r>
        <w:rPr>
          <w:sz w:val="21"/>
        </w:rPr>
        <w:t>- 原文（Para.5）：The evidence is growing that tablets, mobile phones and other such screens are distracting youngsters from their studies and diverting them from hobbies, like reading books, that instil the ability to focus. So limits on screens seem prudent.</w:t>
      </w:r>
    </w:p>
    <w:p w14:paraId="636C34D8">
      <w:r>
        <w:rPr>
          <w:sz w:val="21"/>
        </w:rPr>
        <w:t>- 原文（Para.5）：Used carefully, technology can benefit classrooms. More usually, snazzy new tools and devices just get in the way.</w:t>
      </w:r>
    </w:p>
    <w:p w14:paraId="30B016E7">
      <w:r>
        <w:rPr>
          <w:b/>
          <w:sz w:val="21"/>
        </w:rPr>
        <w:t>分析：</w:t>
      </w:r>
    </w:p>
    <w:p w14:paraId="109665DF">
      <w:r>
        <w:rPr>
          <w:b/>
          <w:sz w:val="21"/>
        </w:rPr>
        <w:t>- 选项A（错误）：</w:t>
      </w:r>
      <w:r>
        <w:rPr>
          <w:sz w:val="21"/>
        </w:rPr>
        <w:t>态度偷换陷阱。作者认为 evidence is growing，并非漠不关心。</w:t>
      </w:r>
    </w:p>
    <w:p w14:paraId="7F5394A4">
      <w:r>
        <w:rPr>
          <w:b/>
          <w:sz w:val="21"/>
        </w:rPr>
        <w:t>- 选项B（错误）：</w:t>
      </w:r>
      <w:r>
        <w:rPr>
          <w:sz w:val="21"/>
        </w:rPr>
        <w:t>反向态度陷阱。作者支持更多国家限制手机，而不是强烈反对。</w:t>
      </w:r>
    </w:p>
    <w:p w14:paraId="240B0807">
      <w:r>
        <w:rPr>
          <w:b/>
          <w:sz w:val="21"/>
        </w:rPr>
        <w:t>- 选项C（错误）：</w:t>
      </w:r>
      <w:r>
        <w:rPr>
          <w:sz w:val="21"/>
        </w:rPr>
        <w:t>程度过度陷阱。原文只说 seem prudent，没有承诺立即提高成绩。</w:t>
      </w:r>
    </w:p>
    <w:p w14:paraId="1B4852ED">
      <w:r>
        <w:rPr>
          <w:b/>
          <w:sz w:val="21"/>
        </w:rPr>
        <w:t>- 选项D（正确）：</w:t>
      </w:r>
      <w:r>
        <w:rPr>
          <w:sz w:val="21"/>
        </w:rPr>
        <w:t>limits on screens seem prudent 表示谨慎支持；同时 Used carefully, technology can benefit classrooms 保留技术合理使用的可能性。</w:t>
      </w:r>
    </w:p>
    <w:p w14:paraId="522FDEB8">
      <w:r>
        <w:rPr>
          <w:b/>
          <w:sz w:val="21"/>
        </w:rPr>
        <w:t>【命题技巧】</w:t>
      </w:r>
    </w:p>
    <w:p w14:paraId="5BEF56EA">
      <w:r>
        <w:rPr>
          <w:sz w:val="21"/>
        </w:rPr>
        <w:t>- 态度形容词匹配：prudent 对应 cautiously supportive。</w:t>
      </w:r>
    </w:p>
    <w:p w14:paraId="5AA0B3BE">
      <w:r>
        <w:rPr>
          <w:sz w:val="21"/>
        </w:rPr>
        <w:t>- 让步语气识别：Used carefully 表明作者不主张一刀切排斥技术。</w:t>
      </w:r>
    </w:p>
    <w:p w14:paraId="44E8A09E"/>
    <w:p w14:paraId="0340BFF9">
      <w:r>
        <w:rPr>
          <w:b/>
          <w:sz w:val="22"/>
        </w:rPr>
        <w:t>25. [B]</w:t>
      </w:r>
    </w:p>
    <w:p w14:paraId="3D9CD20D">
      <w:r>
        <w:rPr>
          <w:b/>
          <w:sz w:val="21"/>
        </w:rPr>
        <w:t>【题型】</w:t>
      </w:r>
      <w:r>
        <w:rPr>
          <w:sz w:val="21"/>
        </w:rPr>
        <w:t>主旨大意题·最佳标题</w:t>
      </w:r>
    </w:p>
    <w:p w14:paraId="13CFB4FA">
      <w:r>
        <w:rPr>
          <w:b/>
          <w:sz w:val="21"/>
        </w:rPr>
        <w:t>【难度】</w:t>
      </w:r>
      <w:r>
        <w:rPr>
          <w:sz w:val="21"/>
        </w:rPr>
        <w:t>⭐⭐⭐⭐⭐</w:t>
      </w:r>
    </w:p>
    <w:p w14:paraId="4FB32C9A">
      <w:r>
        <w:rPr>
          <w:b/>
          <w:sz w:val="21"/>
        </w:rPr>
        <w:t>【定位】</w:t>
      </w:r>
      <w:r>
        <w:rPr>
          <w:sz w:val="21"/>
        </w:rPr>
        <w:t>Full text</w:t>
      </w:r>
    </w:p>
    <w:p w14:paraId="0BCF987E">
      <w:r>
        <w:rPr>
          <w:b/>
          <w:sz w:val="21"/>
        </w:rPr>
        <w:t>【解析】</w:t>
      </w:r>
    </w:p>
    <w:p w14:paraId="69E532C2">
      <w:r>
        <w:rPr>
          <w:sz w:val="21"/>
        </w:rPr>
        <w:t>- 原文（Para.1）：Schools in RICH countries are failing... A slow-motion disaster is under way.</w:t>
      </w:r>
    </w:p>
    <w:p w14:paraId="7B8067B7">
      <w:r>
        <w:rPr>
          <w:sz w:val="21"/>
        </w:rPr>
        <w:t>- 原文（Para.6）：An even bigger problem, though, is muddle-headed thinking among educators.</w:t>
      </w:r>
    </w:p>
    <w:p w14:paraId="14FBCD6F">
      <w:r>
        <w:rPr>
          <w:sz w:val="21"/>
        </w:rPr>
        <w:t>- 原文（Para.9）：Falling scores will not be fixed in a jiffy... Today’s leaders seem to have cooled on schools, except as culture-war battlegrounds. That lack of serious attention invites calamity.</w:t>
      </w:r>
    </w:p>
    <w:p w14:paraId="1A11BF07">
      <w:r>
        <w:rPr>
          <w:b/>
          <w:sz w:val="21"/>
        </w:rPr>
        <w:t>分析：</w:t>
      </w:r>
    </w:p>
    <w:p w14:paraId="195455F5">
      <w:r>
        <w:rPr>
          <w:b/>
          <w:sz w:val="21"/>
        </w:rPr>
        <w:t>- 选项A（错误）：</w:t>
      </w:r>
      <w:r>
        <w:rPr>
          <w:sz w:val="21"/>
        </w:rPr>
        <w:t>反向主旨陷阱。作者专门反驳把思考外包给 AI 的观点。</w:t>
      </w:r>
    </w:p>
    <w:p w14:paraId="0B3EDB40">
      <w:r>
        <w:rPr>
          <w:b/>
          <w:sz w:val="21"/>
        </w:rPr>
        <w:t>- 选项B（正确）：</w:t>
      </w:r>
      <w:r>
        <w:rPr>
          <w:sz w:val="21"/>
        </w:rPr>
        <w:t>No more excuses 呼应文章标题和论证核心；全文从成绩下滑、后果、错误归因、教育问题和改革难度一路强调富裕国家必须严肃应对。</w:t>
      </w:r>
    </w:p>
    <w:p w14:paraId="4F2E1803">
      <w:r>
        <w:rPr>
          <w:b/>
          <w:sz w:val="21"/>
        </w:rPr>
        <w:t>- 选项C（错误）：</w:t>
      </w:r>
      <w:r>
        <w:rPr>
          <w:sz w:val="21"/>
        </w:rPr>
        <w:t>细节扩大陷阱。culture-war battlegrounds 只出现在末段，且作者并不主张废除考试。</w:t>
      </w:r>
    </w:p>
    <w:p w14:paraId="2D27C718">
      <w:r>
        <w:rPr>
          <w:b/>
          <w:sz w:val="21"/>
        </w:rPr>
        <w:t>- 选项D（错误）：</w:t>
      </w:r>
      <w:r>
        <w:rPr>
          <w:sz w:val="21"/>
        </w:rPr>
        <w:t>以偏概全陷阱。英国只是避免下滑并取得进步的例子，不是全文唯一模型。</w:t>
      </w:r>
    </w:p>
    <w:p w14:paraId="2D0B9ACD">
      <w:r>
        <w:rPr>
          <w:b/>
          <w:sz w:val="21"/>
        </w:rPr>
        <w:t>【命题技巧】</w:t>
      </w:r>
    </w:p>
    <w:p w14:paraId="6E21BDD3">
      <w:r>
        <w:rPr>
          <w:sz w:val="21"/>
        </w:rPr>
        <w:t>- 问题-原因-对策整合：成绩下滑、AI 误解、屏幕、教育理念和改革滞后构成全文链条。</w:t>
      </w:r>
    </w:p>
    <w:p w14:paraId="484D5EAD">
      <w:r>
        <w:rPr>
          <w:sz w:val="21"/>
        </w:rPr>
        <w:t>- 标题语气校准：正确标题保留紧迫感和政策呼吁，不引入反向主张。</w:t>
      </w:r>
    </w:p>
    <w:p w14:paraId="4271C2DC"/>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5196634C">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2CEC9C6E"/>
    <w:p w14:paraId="5452A652">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8100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1981</Words>
  <Characters>5018</Characters>
  <Lines>0</Lines>
  <Paragraphs>0</Paragraphs>
  <TotalTime>0</TotalTime>
  <ScaleCrop>false</ScaleCrop>
  <LinksUpToDate>false</LinksUpToDate>
  <CharactersWithSpaces>5755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2026-09-13T15:05:49Z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3CA040F0DEA84A97B948FDAE11204D17_12</vt:lpwstr>
  </property>
</Properties>
</file>