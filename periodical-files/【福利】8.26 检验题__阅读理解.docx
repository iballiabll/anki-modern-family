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0D7BE">
      <w:r>
        <w:rPr>
          <w:sz w:val="22"/>
        </w:rPr>
        <w:t>21.  According to Paragraphs 1 and 2, Promise is described as a rival to traditional studios because it _____.</w:t>
      </w:r>
    </w:p>
    <w:p w14:paraId="4970D247">
      <w:r>
        <w:rPr>
          <w:sz w:val="22"/>
        </w:rPr>
        <w:t>[A] rents sound stages inside Sony Pictures' Culver City lot</w:t>
      </w:r>
    </w:p>
    <w:p w14:paraId="363CB93D">
      <w:r>
        <w:rPr>
          <w:sz w:val="22"/>
        </w:rPr>
        <w:t>[B] relies solely on American AI models to produce synthetic performers</w:t>
      </w:r>
    </w:p>
    <w:p w14:paraId="327D3A53">
      <w:r>
        <w:rPr>
          <w:sz w:val="22"/>
        </w:rPr>
        <w:t>[C] makes films outside the old studio system by using AI to create backgrounds, effects and digital performers</w:t>
      </w:r>
    </w:p>
    <w:p w14:paraId="2672703A">
      <w:r>
        <w:rPr>
          <w:sz w:val="22"/>
        </w:rPr>
        <w:t>[D] has completely replaced human actors with AI-generated characters</w:t>
      </w:r>
    </w:p>
    <w:p w14:paraId="06CA75DF">
      <w:r>
        <w:rPr>
          <w:sz w:val="22"/>
        </w:rPr>
        <w:t>22.  The description of the Touch Grass shoot in Paragraph 5 is used to show that AI can _____.</w:t>
      </w:r>
    </w:p>
    <w:p w14:paraId="74C60568">
      <w:r>
        <w:rPr>
          <w:sz w:val="22"/>
        </w:rPr>
        <w:t>[A] write dialogue and backstory for actors before filming begins</w:t>
      </w:r>
    </w:p>
    <w:p w14:paraId="32B91A90">
      <w:r>
        <w:rPr>
          <w:sz w:val="22"/>
        </w:rPr>
        <w:t>[B] combine a live performance with a generated backdrop while the scene is being shot</w:t>
      </w:r>
    </w:p>
    <w:p w14:paraId="71086D1B">
      <w:r>
        <w:rPr>
          <w:sz w:val="22"/>
        </w:rPr>
        <w:t>[C] delay post-production until directors have approved each location</w:t>
      </w:r>
    </w:p>
    <w:p w14:paraId="143E0FB3">
      <w:r>
        <w:rPr>
          <w:sz w:val="22"/>
        </w:rPr>
        <w:t>[D] replace the director's monitor with a conventional sound stage</w:t>
      </w:r>
    </w:p>
    <w:p w14:paraId="702C4BA5">
      <w:r>
        <w:rPr>
          <w:sz w:val="22"/>
        </w:rPr>
        <w:t>23.  Which of the following is true about the spread of AI in film-making according to Paragraphs 6 and 7?</w:t>
      </w:r>
    </w:p>
    <w:p w14:paraId="74F3633C">
      <w:r>
        <w:rPr>
          <w:sz w:val="22"/>
        </w:rPr>
        <w:t>[A] Netflix says AI was used in 300 of its 1,000 titles in 2026, and Pitt thinks it may help mid-budget films get made</w:t>
      </w:r>
    </w:p>
    <w:p w14:paraId="7D0F2AE1">
      <w:r>
        <w:rPr>
          <w:sz w:val="22"/>
        </w:rPr>
        <w:t>[B] Netflix used AI in most of its 2026 titles, while Pitt opposes all AI tools in film production</w:t>
      </w:r>
    </w:p>
    <w:p w14:paraId="0724FD41">
      <w:r>
        <w:rPr>
          <w:sz w:val="22"/>
        </w:rPr>
        <w:t>[C] Imagine has replaced Ron Howard with an AI studio called Obsidian to direct The Code</w:t>
      </w:r>
    </w:p>
    <w:p w14:paraId="24CD3E32">
      <w:r>
        <w:rPr>
          <w:sz w:val="22"/>
        </w:rPr>
        <w:t>[D] Kavan Cardoza predicts that major studios will necessarily lead the coming creative renaissance</w:t>
      </w:r>
    </w:p>
    <w:p w14:paraId="62848EBC">
      <w:r>
        <w:rPr>
          <w:sz w:val="22"/>
        </w:rPr>
        <w:t>24.  The disagreement between Nolan and supporters of AI studios is most clearly about whether _____.</w:t>
      </w:r>
    </w:p>
    <w:p w14:paraId="41445E8B">
      <w:r>
        <w:rPr>
          <w:sz w:val="22"/>
        </w:rPr>
        <w:t>[A] AI models are technically capable of accelerating film production</w:t>
      </w:r>
    </w:p>
    <w:p w14:paraId="336F825A">
      <w:r>
        <w:rPr>
          <w:sz w:val="22"/>
        </w:rPr>
        <w:t>[B] the film industry should reduce budgets for mid-budget films</w:t>
      </w:r>
    </w:p>
    <w:p w14:paraId="21A723A6">
      <w:r>
        <w:rPr>
          <w:sz w:val="22"/>
        </w:rPr>
        <w:t>[C] actors and writers have already lost all their jobs to AI</w:t>
      </w:r>
    </w:p>
    <w:p w14:paraId="1694E1F6">
      <w:r>
        <w:rPr>
          <w:sz w:val="22"/>
        </w:rPr>
        <w:t>[D] AI-generated performers can become believable and publicly accepted parts of film-making</w:t>
      </w:r>
    </w:p>
    <w:p w14:paraId="083A152A">
      <w:r>
        <w:rPr>
          <w:sz w:val="22"/>
        </w:rPr>
        <w:t>25.  Which of the following would be the best title for the text?</w:t>
      </w:r>
    </w:p>
    <w:p w14:paraId="61D34E35">
      <w:r>
        <w:rPr>
          <w:sz w:val="22"/>
        </w:rPr>
        <w:t>[A] AI in Hollywood: Destruction or a New Golden Age?</w:t>
      </w:r>
    </w:p>
    <w:p w14:paraId="303169FD">
      <w:r>
        <w:rPr>
          <w:sz w:val="22"/>
        </w:rPr>
        <w:t>[B] Synthetic Actors Have Already Ended Human Film-making</w:t>
      </w:r>
    </w:p>
    <w:p w14:paraId="3191604C">
      <w:r>
        <w:rPr>
          <w:sz w:val="22"/>
        </w:rPr>
        <w:t>[C] Why Netflix and Disney Rejected Generative Technology</w:t>
      </w:r>
    </w:p>
    <w:p w14:paraId="29AA6EA0">
      <w:r>
        <w:rPr>
          <w:sz w:val="22"/>
        </w:rPr>
        <w:t>[D] From Singin' in the Rain to Seedance: A History of Special Effects</w:t>
      </w:r>
    </w:p>
    <w:p w14:paraId="17C78932"/>
    <w:p w14:paraId="3E585BB6">
      <w:pPr>
        <w:jc w:val="center"/>
      </w:pPr>
      <w:r>
        <w:rPr>
          <w:b/>
          <w:sz w:val="26"/>
        </w:rPr>
        <w:t>Answer Key</w:t>
      </w:r>
    </w:p>
    <w:p w14:paraId="464798DA">
      <w:pPr>
        <w:jc w:val="center"/>
      </w:pPr>
      <w:r>
        <w:rPr>
          <w:b/>
          <w:sz w:val="24"/>
        </w:rPr>
        <w:t>21. C    22. B    23. A    24. D    25. A</w:t>
      </w:r>
    </w:p>
    <w:p w14:paraId="77CF6CBB">
      <w:r>
        <w:rPr>
          <w:b/>
          <w:sz w:val="26"/>
        </w:rPr>
        <w:t>Detailed Explanations</w:t>
      </w:r>
    </w:p>
    <w:p w14:paraId="16623880">
      <w:r>
        <w:rPr>
          <w:b/>
          <w:sz w:val="22"/>
        </w:rPr>
        <w:t>21. [C]</w:t>
      </w:r>
    </w:p>
    <w:p w14:paraId="65CB37A0">
      <w:r>
        <w:rPr>
          <w:b/>
          <w:sz w:val="21"/>
        </w:rPr>
        <w:t>【题型】</w:t>
      </w:r>
      <w:r>
        <w:rPr>
          <w:sz w:val="21"/>
        </w:rPr>
        <w:t>细节理解题·公司特征识别</w:t>
      </w:r>
    </w:p>
    <w:p w14:paraId="676D5A64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44FC16D8">
      <w:r>
        <w:rPr>
          <w:b/>
          <w:sz w:val="21"/>
        </w:rPr>
        <w:t>【定位】</w:t>
      </w:r>
      <w:r>
        <w:rPr>
          <w:sz w:val="21"/>
        </w:rPr>
        <w:t>Paragraphs 1-2</w:t>
      </w:r>
    </w:p>
    <w:p w14:paraId="6C17CB44">
      <w:r>
        <w:rPr>
          <w:b/>
          <w:sz w:val="21"/>
        </w:rPr>
        <w:t>【解析】</w:t>
      </w:r>
    </w:p>
    <w:p w14:paraId="7FB83C23">
      <w:r>
        <w:rPr>
          <w:sz w:val="21"/>
        </w:rPr>
        <w:t>- 原文（Para.1）：A tech-powered rival has sprung up this summer...no longer do they need to get beyond the studio’s high walls to make their visions come true.</w:t>
      </w:r>
    </w:p>
    <w:p w14:paraId="12481CF8">
      <w:r>
        <w:rPr>
          <w:sz w:val="21"/>
        </w:rPr>
        <w:t>- 原文（Para.2）：They are making movies with rapidly accelerating AI models that create backgrounds, special effects and even “synthetic performers”...</w:t>
      </w:r>
    </w:p>
    <w:p w14:paraId="00075B4A">
      <w:r>
        <w:rPr>
          <w:b/>
          <w:sz w:val="21"/>
        </w:rPr>
        <w:t>分析：</w:t>
      </w:r>
    </w:p>
    <w:p w14:paraId="164F7044">
      <w:r>
        <w:rPr>
          <w:b/>
          <w:sz w:val="21"/>
        </w:rPr>
        <w:t>- 选项A（错误）：</w:t>
      </w:r>
      <w:r>
        <w:rPr>
          <w:sz w:val="21"/>
        </w:rPr>
        <w:t>细节杂糅陷阱。Promise 的办公位置能看到 Sony 片场，但原文没有说它租用 Sony 的摄影棚。</w:t>
      </w:r>
    </w:p>
    <w:p w14:paraId="5381F27C">
      <w:r>
        <w:rPr>
          <w:b/>
          <w:sz w:val="21"/>
        </w:rPr>
        <w:t>- 选项B（错误）：</w:t>
      </w:r>
      <w:r>
        <w:rPr>
          <w:sz w:val="21"/>
        </w:rPr>
        <w:t>反义干扰陷阱。原文明确说它 using US models but also driven by market-leading Chinese AI，并不是 solely American models。</w:t>
      </w:r>
    </w:p>
    <w:p w14:paraId="7CCEC68B">
      <w:r>
        <w:rPr>
          <w:b/>
          <w:sz w:val="21"/>
        </w:rPr>
        <w:t>- 选项C（正确）：</w:t>
      </w:r>
      <w:r>
        <w:rPr>
          <w:sz w:val="21"/>
        </w:rPr>
        <w:t>Para.1 强调它不再需要进入传统制片厂高墙，Para.2 说明其用 AI 生成背景、特效甚至 synthetic performers。C 项完整概括其竞争性。</w:t>
      </w:r>
    </w:p>
    <w:p w14:paraId="3FC20A8A">
      <w:r>
        <w:rPr>
          <w:b/>
          <w:sz w:val="21"/>
        </w:rPr>
        <w:t>- 选项D（错误）：</w:t>
      </w:r>
      <w:r>
        <w:rPr>
          <w:sz w:val="21"/>
        </w:rPr>
        <w:t>过度推理陷阱。原文只说甚至能创造 synthetic performers，Para.4 还有人类演员 Tori Thomas 参与拍摄，不能推出完全取代人类演员。</w:t>
      </w:r>
    </w:p>
    <w:p w14:paraId="5A9A416D">
      <w:r>
        <w:rPr>
          <w:b/>
          <w:sz w:val="21"/>
        </w:rPr>
        <w:t>【命题技巧】</w:t>
      </w:r>
    </w:p>
    <w:p w14:paraId="786933BD">
      <w:r>
        <w:rPr>
          <w:sz w:val="21"/>
        </w:rPr>
        <w:t>- 定位词改写：正确项将 tech-powered rival 与 no longer need...high walls 概括为 outside the old studio system。</w:t>
      </w:r>
    </w:p>
    <w:p w14:paraId="7F82F492">
      <w:r>
        <w:rPr>
          <w:sz w:val="21"/>
        </w:rPr>
        <w:t>- 限定词辨析：干扰项 B、D 分别用 solely 和 completely 将部分事实绝对化。</w:t>
      </w:r>
    </w:p>
    <w:p w14:paraId="419729C5"/>
    <w:p w14:paraId="4D817C00">
      <w:r>
        <w:rPr>
          <w:b/>
          <w:sz w:val="22"/>
        </w:rPr>
        <w:t>22. [B]</w:t>
      </w:r>
    </w:p>
    <w:p w14:paraId="64327422">
      <w:r>
        <w:rPr>
          <w:b/>
          <w:sz w:val="21"/>
        </w:rPr>
        <w:t>【题型】</w:t>
      </w:r>
      <w:r>
        <w:rPr>
          <w:sz w:val="21"/>
        </w:rPr>
        <w:t>例证题·现场案例功能</w:t>
      </w:r>
    </w:p>
    <w:p w14:paraId="60BDE4F5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49743707">
      <w:r>
        <w:rPr>
          <w:b/>
          <w:sz w:val="21"/>
        </w:rPr>
        <w:t>【定位】</w:t>
      </w:r>
      <w:r>
        <w:rPr>
          <w:sz w:val="21"/>
        </w:rPr>
        <w:t>Paragraph 5</w:t>
      </w:r>
    </w:p>
    <w:p w14:paraId="3CD422DE">
      <w:r>
        <w:rPr>
          <w:b/>
          <w:sz w:val="21"/>
        </w:rPr>
        <w:t>【解析】</w:t>
      </w:r>
    </w:p>
    <w:p w14:paraId="3D7AD90E">
      <w:r>
        <w:rPr>
          <w:sz w:val="21"/>
        </w:rPr>
        <w:t>- 原文（Para.5）：A small camera followed Thomas as she scrambled in a chase scene, then the AI superimposed her movement in real-time on to a field of swaying grass generated by a new Chinese AI model, Seedance 2.5...</w:t>
      </w:r>
    </w:p>
    <w:p w14:paraId="41F4681D">
      <w:r>
        <w:rPr>
          <w:sz w:val="21"/>
        </w:rPr>
        <w:t>- 原文（Para.5）：Whole scenes – actor and backdrop – were visible on the director’s handheld monitor as if they were filming in real locations.</w:t>
      </w:r>
    </w:p>
    <w:p w14:paraId="470A43DE">
      <w:r>
        <w:rPr>
          <w:b/>
          <w:sz w:val="21"/>
        </w:rPr>
        <w:t>分析：</w:t>
      </w:r>
    </w:p>
    <w:p w14:paraId="4BB798D0">
      <w:r>
        <w:rPr>
          <w:b/>
          <w:sz w:val="21"/>
        </w:rPr>
        <w:t>- 选项A（错误）：</w:t>
      </w:r>
      <w:r>
        <w:rPr>
          <w:sz w:val="21"/>
        </w:rPr>
        <w:t>细节杂糅陷阱。dialogue and backstory 出现在 Para.11 Dave Clark 的评论中，不是 Para.5 拍摄案例的功能。</w:t>
      </w:r>
    </w:p>
    <w:p w14:paraId="1561DCF8">
      <w:r>
        <w:rPr>
          <w:b/>
          <w:sz w:val="21"/>
        </w:rPr>
        <w:t>- 选项B（正确）：</w:t>
      </w:r>
      <w:r>
        <w:rPr>
          <w:sz w:val="21"/>
        </w:rPr>
        <w:t>案例显示摄影机追踪真人演员，AI 实时把她的动作叠加到生成的草地上，导演监视器能同时看到演员和背景。B 项准确概括这一功能。</w:t>
      </w:r>
    </w:p>
    <w:p w14:paraId="5E9444EA">
      <w:r>
        <w:rPr>
          <w:b/>
          <w:sz w:val="21"/>
        </w:rPr>
        <w:t>- 选项C（错误）：</w:t>
      </w:r>
      <w:r>
        <w:rPr>
          <w:sz w:val="21"/>
        </w:rPr>
        <w:t>反义干扰陷阱。原文强调 real-time 和立即可见，不是延迟到后期制作。</w:t>
      </w:r>
    </w:p>
    <w:p w14:paraId="4FAB1C82">
      <w:r>
        <w:rPr>
          <w:b/>
          <w:sz w:val="21"/>
        </w:rPr>
        <w:t>- 选项D（错误）：</w:t>
      </w:r>
      <w:r>
        <w:rPr>
          <w:sz w:val="21"/>
        </w:rPr>
        <w:t>偷换概念陷阱。原文说声音舞台只是办公室一角挂白床单，导演用手持监视器看合成画面，并不是用传统摄影棚替代监视器。</w:t>
      </w:r>
    </w:p>
    <w:p w14:paraId="27A2048A">
      <w:r>
        <w:rPr>
          <w:b/>
          <w:sz w:val="21"/>
        </w:rPr>
        <w:t>【命题技巧】</w:t>
      </w:r>
    </w:p>
    <w:p w14:paraId="68C70FB7">
      <w:r>
        <w:rPr>
          <w:sz w:val="21"/>
        </w:rPr>
        <w:t>- 例证目的：Touch Grass 案例服务的是 AI 实时合成拍摄能力，不是电影剧情或演员表现。</w:t>
      </w:r>
    </w:p>
    <w:p w14:paraId="59458AC6">
      <w:r>
        <w:rPr>
          <w:sz w:val="21"/>
        </w:rPr>
        <w:t>- 跨段拼接排除：A 项使用后文词语制造熟悉感，但与第五段案例无关。</w:t>
      </w:r>
    </w:p>
    <w:p w14:paraId="467BAF51"/>
    <w:p w14:paraId="553174B2">
      <w:r>
        <w:rPr>
          <w:b/>
          <w:sz w:val="22"/>
        </w:rPr>
        <w:t>23. [A]</w:t>
      </w:r>
    </w:p>
    <w:p w14:paraId="2C580798">
      <w:r>
        <w:rPr>
          <w:b/>
          <w:sz w:val="21"/>
        </w:rPr>
        <w:t>【题型】</w:t>
      </w:r>
      <w:r>
        <w:rPr>
          <w:sz w:val="21"/>
        </w:rPr>
        <w:t>细节理解题·正误判断</w:t>
      </w:r>
    </w:p>
    <w:p w14:paraId="790C3DCE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3CE94F77">
      <w:r>
        <w:rPr>
          <w:b/>
          <w:sz w:val="21"/>
        </w:rPr>
        <w:t>【定位】</w:t>
      </w:r>
      <w:r>
        <w:rPr>
          <w:sz w:val="21"/>
        </w:rPr>
        <w:t>Paragraphs 6-7</w:t>
      </w:r>
    </w:p>
    <w:p w14:paraId="78A4B3C0">
      <w:r>
        <w:rPr>
          <w:b/>
          <w:sz w:val="21"/>
        </w:rPr>
        <w:t>【解析】</w:t>
      </w:r>
    </w:p>
    <w:p w14:paraId="5BDA66AE">
      <w:r>
        <w:rPr>
          <w:sz w:val="21"/>
        </w:rPr>
        <w:t>- 原文（Para.6）：Promise is not alone in embracing the technology, which Netflix last week said it had used in 300 of its 1,000 titles in 2026.</w:t>
      </w:r>
    </w:p>
    <w:p w14:paraId="2014C81C">
      <w:r>
        <w:rPr>
          <w:sz w:val="21"/>
        </w:rPr>
        <w:t>- 原文（Para.7）：Brad Pitt this week said that...“AI is going to be the very thing that, if used as a tool, is going to help these mid-budget films...get made.”</w:t>
      </w:r>
    </w:p>
    <w:p w14:paraId="49F49346">
      <w:r>
        <w:rPr>
          <w:b/>
          <w:sz w:val="21"/>
        </w:rPr>
        <w:t>分析：</w:t>
      </w:r>
    </w:p>
    <w:p w14:paraId="7B456466">
      <w:r>
        <w:rPr>
          <w:b/>
          <w:sz w:val="21"/>
        </w:rPr>
        <w:t>- 选项A（正确）：</w:t>
      </w:r>
      <w:r>
        <w:rPr>
          <w:sz w:val="21"/>
        </w:rPr>
        <w:t>Para.6 明确给出 Netflix 的比例是 1,000 部作品中的 300 部；Para.7 中 Brad Pitt 认为 AI 若作为工具使用，可帮助 4,000 万至 9,000 万美元的中等成本电影被拍出来。A 项两个信息点均正确。</w:t>
      </w:r>
    </w:p>
    <w:p w14:paraId="544D86FB">
      <w:r>
        <w:rPr>
          <w:b/>
          <w:sz w:val="21"/>
        </w:rPr>
        <w:t>- 选项B（错误）：</w:t>
      </w:r>
      <w:r>
        <w:rPr>
          <w:sz w:val="21"/>
        </w:rPr>
        <w:t>数字与态度双重错误。300/1,000 是三成，不是 most；Pitt 也明确支持把 AI 当工具使用。</w:t>
      </w:r>
    </w:p>
    <w:p w14:paraId="5C8BD920">
      <w:r>
        <w:rPr>
          <w:b/>
          <w:sz w:val="21"/>
        </w:rPr>
        <w:t>- 选项C（错误）：</w:t>
      </w:r>
      <w:r>
        <w:rPr>
          <w:sz w:val="21"/>
        </w:rPr>
        <w:t>细节杂糅陷阱。Obsidian 是 Imagine 旗下的 AI 工作室，The Code 仍是 Howard-directed animated feature，不是取代 Ron Howard。</w:t>
      </w:r>
    </w:p>
    <w:p w14:paraId="0F40137D">
      <w:r>
        <w:rPr>
          <w:b/>
          <w:sz w:val="21"/>
        </w:rPr>
        <w:t>- 选项D（错误）：</w:t>
      </w:r>
      <w:r>
        <w:rPr>
          <w:sz w:val="21"/>
        </w:rPr>
        <w:t>反义干扰陷阱。Cardoza 预测的是 circumventing the studio giants，即绕开大型制片厂，不是由其主导。</w:t>
      </w:r>
    </w:p>
    <w:p w14:paraId="2C248FE4">
      <w:r>
        <w:rPr>
          <w:b/>
          <w:sz w:val="21"/>
        </w:rPr>
        <w:t>【命题技巧】</w:t>
      </w:r>
    </w:p>
    <w:p w14:paraId="039C4D0B">
      <w:r>
        <w:rPr>
          <w:sz w:val="21"/>
        </w:rPr>
        <w:t>- 比例换算：300 of 1,000 不能误读为 most，这是数字细节题的典型区分点。</w:t>
      </w:r>
    </w:p>
    <w:p w14:paraId="4AF90127">
      <w:r>
        <w:rPr>
          <w:sz w:val="21"/>
        </w:rPr>
        <w:t>- 人物归属：B、C、D 均把原文人物立场或项目关系反转或拼接。</w:t>
      </w:r>
    </w:p>
    <w:p w14:paraId="5C018ACA"/>
    <w:p w14:paraId="7063D1FA">
      <w:r>
        <w:rPr>
          <w:b/>
          <w:sz w:val="22"/>
        </w:rPr>
        <w:t>24. [D]</w:t>
      </w:r>
    </w:p>
    <w:p w14:paraId="44B2D088">
      <w:r>
        <w:rPr>
          <w:b/>
          <w:sz w:val="21"/>
        </w:rPr>
        <w:t>【题型】</w:t>
      </w:r>
      <w:r>
        <w:rPr>
          <w:sz w:val="21"/>
        </w:rPr>
        <w:t>人物观点题·观点对比</w:t>
      </w:r>
    </w:p>
    <w:p w14:paraId="7B1B1AA7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4F343224">
      <w:r>
        <w:rPr>
          <w:b/>
          <w:sz w:val="21"/>
        </w:rPr>
        <w:t>【定位】</w:t>
      </w:r>
      <w:r>
        <w:rPr>
          <w:sz w:val="21"/>
        </w:rPr>
        <w:t>Paragraphs 3, 9, 10 and 11</w:t>
      </w:r>
    </w:p>
    <w:p w14:paraId="5BD642C3">
      <w:r>
        <w:rPr>
          <w:b/>
          <w:sz w:val="21"/>
        </w:rPr>
        <w:t>【解析】</w:t>
      </w:r>
    </w:p>
    <w:p w14:paraId="73D2337A">
      <w:r>
        <w:rPr>
          <w:sz w:val="21"/>
        </w:rPr>
        <w:t>- 原文（Para.3）：Leading directors including Christopher Nolan and Guillermo del Toro have criticised generative technology, actors and writers are fearing for their jobs...</w:t>
      </w:r>
    </w:p>
    <w:p w14:paraId="2691B424">
      <w:r>
        <w:rPr>
          <w:sz w:val="21"/>
        </w:rPr>
        <w:t>- 原文（Para.9）：“I’ve never seen a technology advancing so rapidly, so completely rejected by the public,” the director of The Odyssey has said.</w:t>
      </w:r>
    </w:p>
    <w:p w14:paraId="6FD6250F">
      <w:r>
        <w:rPr>
          <w:sz w:val="21"/>
        </w:rPr>
        <w:t>- 原文（Para.11）：Dave Clark...said that with “great dialogue and backstory” AI-generated characters can become interesting and believable...Cardoza predicted “next year [AI actors will] be just as good as real actors”.</w:t>
      </w:r>
    </w:p>
    <w:p w14:paraId="3F1C5D5D">
      <w:r>
        <w:rPr>
          <w:b/>
          <w:sz w:val="21"/>
        </w:rPr>
        <w:t>分析：</w:t>
      </w:r>
    </w:p>
    <w:p w14:paraId="3D7618B3">
      <w:r>
        <w:rPr>
          <w:b/>
          <w:sz w:val="21"/>
        </w:rPr>
        <w:t>- 选项A（错误）：</w:t>
      </w:r>
      <w:r>
        <w:rPr>
          <w:sz w:val="21"/>
        </w:rPr>
        <w:t>答非所问陷阱。双方对 AI 发展速度和技术能力并不构成主要分歧；Nolan 也承认它 advancing so rapidly。</w:t>
      </w:r>
    </w:p>
    <w:p w14:paraId="5CD1981E">
      <w:r>
        <w:rPr>
          <w:b/>
          <w:sz w:val="21"/>
        </w:rPr>
        <w:t>- 选项B（错误）：</w:t>
      </w:r>
      <w:r>
        <w:rPr>
          <w:sz w:val="21"/>
        </w:rPr>
        <w:t>无中生有陷阱。原文没有说 Nolan 主张削减中等成本电影预算。</w:t>
      </w:r>
    </w:p>
    <w:p w14:paraId="5F1A35DA">
      <w:r>
        <w:rPr>
          <w:b/>
          <w:sz w:val="21"/>
        </w:rPr>
        <w:t>- 选项C（错误）：</w:t>
      </w:r>
      <w:r>
        <w:rPr>
          <w:sz w:val="21"/>
        </w:rPr>
        <w:t>过度推理陷阱。原文说 actors and writers are fearing for their jobs，并没有说所有工作已经消失。</w:t>
      </w:r>
    </w:p>
    <w:p w14:paraId="35341F94">
      <w:r>
        <w:rPr>
          <w:b/>
          <w:sz w:val="21"/>
        </w:rPr>
        <w:t>- 选项D（正确）：</w:t>
      </w:r>
      <w:r>
        <w:rPr>
          <w:sz w:val="21"/>
        </w:rPr>
        <w:t>Nolan 强调公众强烈拒绝该技术，而 Clark 认为 AI 角色可以 believable，Cardoza 更预测 AI 演员明年会像真人演员一样好。分歧核心正是 AI 表演者的可信度与公众接受度。</w:t>
      </w:r>
    </w:p>
    <w:p w14:paraId="3DA01575">
      <w:r>
        <w:rPr>
          <w:b/>
          <w:sz w:val="21"/>
        </w:rPr>
        <w:t>【命题技巧】</w:t>
      </w:r>
    </w:p>
    <w:p w14:paraId="2671292E">
      <w:r>
        <w:rPr>
          <w:sz w:val="21"/>
        </w:rPr>
        <w:t>- 观点对比：正确项必须把 Nolan 的 public rejection 与 Clark/Cardoza 的 believable/good as real actors 放在同一问题上对照。</w:t>
      </w:r>
    </w:p>
    <w:p w14:paraId="41735B51">
      <w:r>
        <w:rPr>
          <w:sz w:val="21"/>
        </w:rPr>
        <w:t>- 共识与分歧区分：A 是双方可能都承认的技术事实，不能作为观点分歧点。</w:t>
      </w:r>
    </w:p>
    <w:p w14:paraId="79EBE435"/>
    <w:p w14:paraId="3450769A">
      <w:r>
        <w:rPr>
          <w:b/>
          <w:sz w:val="22"/>
        </w:rPr>
        <w:t>25. [A]</w:t>
      </w:r>
    </w:p>
    <w:p w14:paraId="61563634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3E711DCB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25499E87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0B130215">
      <w:r>
        <w:rPr>
          <w:b/>
          <w:sz w:val="21"/>
        </w:rPr>
        <w:t>【解析】</w:t>
      </w:r>
    </w:p>
    <w:p w14:paraId="193E0C8F">
      <w:r>
        <w:rPr>
          <w:sz w:val="21"/>
        </w:rPr>
        <w:t>- 原文（Para.3）：It is a controversial trend. Leading directors...have criticised generative technology, actors and writers are fearing for their jobs...</w:t>
      </w:r>
    </w:p>
    <w:p w14:paraId="63664F69">
      <w:r>
        <w:rPr>
          <w:sz w:val="21"/>
        </w:rPr>
        <w:t>- 原文（Para.7）：He predicted a creative renaissance circumventing the studio giants...</w:t>
      </w:r>
    </w:p>
    <w:p w14:paraId="0AF3EBA1">
      <w:r>
        <w:rPr>
          <w:sz w:val="21"/>
        </w:rPr>
        <w:t>- 原文（Para.11）：...hybrid AI films – human actors alongside AI technology – will prove 20% to 50% cheaper than conventional production.</w:t>
      </w:r>
    </w:p>
    <w:p w14:paraId="3643C123">
      <w:r>
        <w:rPr>
          <w:b/>
          <w:sz w:val="21"/>
        </w:rPr>
        <w:t>分析：</w:t>
      </w:r>
    </w:p>
    <w:p w14:paraId="0A9A1001">
      <w:r>
        <w:rPr>
          <w:b/>
          <w:sz w:val="21"/>
        </w:rPr>
        <w:t>- 选项A（正确）：</w:t>
      </w:r>
      <w:r>
        <w:rPr>
          <w:sz w:val="21"/>
        </w:rPr>
        <w:t>全文一方面呈现 AI 带来的降本、实时制作和创作复兴可能，另一方面呈现导演、演员和公众对失业、虚假表演与人类连接流失的担忧。A 项保留了 destruction 与 golden age 的核心张力。</w:t>
      </w:r>
    </w:p>
    <w:p w14:paraId="0B230475">
      <w:r>
        <w:rPr>
          <w:b/>
          <w:sz w:val="21"/>
        </w:rPr>
        <w:t>- 选项B（错误）：</w:t>
      </w:r>
      <w:r>
        <w:rPr>
          <w:sz w:val="21"/>
        </w:rPr>
        <w:t>过度推理陷阱。文中案例仍有人类演员参与，且 Promise 被描述为 hybrid AI films 的可能，不能说人类电影制作已经结束。</w:t>
      </w:r>
    </w:p>
    <w:p w14:paraId="4A6DDEEC">
      <w:r>
        <w:rPr>
          <w:b/>
          <w:sz w:val="21"/>
        </w:rPr>
        <w:t>- 选项C（错误）：</w:t>
      </w:r>
      <w:r>
        <w:rPr>
          <w:sz w:val="21"/>
        </w:rPr>
        <w:t>反义干扰陷阱。Netflix 已使用 AI，Google 和 Disney 也投资 Promise，标题中的 rejected 与原文相反。</w:t>
      </w:r>
    </w:p>
    <w:p w14:paraId="5897CD3D">
      <w:r>
        <w:rPr>
          <w:b/>
          <w:sz w:val="21"/>
        </w:rPr>
        <w:t>- 选项D（错误）：</w:t>
      </w:r>
      <w:r>
        <w:rPr>
          <w:sz w:val="21"/>
        </w:rPr>
        <w:t>以偏概全陷阱。片名和 Seedance 只是引入技术变迁的细节，文章不是特效史。</w:t>
      </w:r>
    </w:p>
    <w:p w14:paraId="24FEE934">
      <w:r>
        <w:rPr>
          <w:b/>
          <w:sz w:val="21"/>
        </w:rPr>
        <w:t>【命题技巧】</w:t>
      </w:r>
    </w:p>
    <w:p w14:paraId="17ED5397">
      <w:r>
        <w:rPr>
          <w:sz w:val="21"/>
        </w:rPr>
        <w:t>- 冲突型标题：文章围绕技术机会与行业恐惧展开，疑问式标题能同时覆盖两种立场。</w:t>
      </w:r>
    </w:p>
    <w:p w14:paraId="488C8DEC">
      <w:r>
        <w:rPr>
          <w:sz w:val="21"/>
        </w:rPr>
        <w:t>- 时态控制：B 项的 Have Already Ended 将趋势绝对化为已完成事实。</w:t>
      </w:r>
    </w:p>
    <w:p w14:paraId="0801B79A"/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0205D6D4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8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2106</Words>
  <Characters>5342</Characters>
  <Lines>0</Lines>
  <Paragraphs>0</Paragraphs>
  <TotalTime>0</TotalTime>
  <ScaleCrop>false</ScaleCrop>
  <LinksUpToDate>false</LinksUpToDate>
  <CharactersWithSpaces>6155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2026-08-20T06:44:12Z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0AB646007B164A86B7998AE0BF7D15D4_12</vt:lpwstr>
  </property>
</Properties>
</file>