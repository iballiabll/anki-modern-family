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8AC8C">
      <w:r>
        <w:rPr>
          <w:sz w:val="22"/>
        </w:rPr>
        <w:t>21.  The examples in Paragraphs 1 and 2 are mainly intended to show that invertebrates _____.</w:t>
      </w:r>
    </w:p>
    <w:p w14:paraId="528F27CE">
      <w:r>
        <w:rPr>
          <w:sz w:val="22"/>
        </w:rPr>
        <w:t>[A] communicate only through sounds made by birds and honeybees</w:t>
      </w:r>
    </w:p>
    <w:p w14:paraId="7BF43CE6">
      <w:r>
        <w:rPr>
          <w:sz w:val="22"/>
        </w:rPr>
        <w:t>[B] use sophisticated signals for survival tasks such as feeding, mating and caring for young</w:t>
      </w:r>
    </w:p>
    <w:p w14:paraId="2963862F">
      <w:r>
        <w:rPr>
          <w:sz w:val="22"/>
        </w:rPr>
        <w:t>[C] have learned to tune musical instruments made by humans</w:t>
      </w:r>
    </w:p>
    <w:p w14:paraId="19B42933">
      <w:r>
        <w:rPr>
          <w:sz w:val="22"/>
        </w:rPr>
        <w:t>[D] are less intelligent than their complicated behaviours appear</w:t>
      </w:r>
    </w:p>
    <w:p w14:paraId="731E85F7">
      <w:r>
        <w:rPr>
          <w:sz w:val="22"/>
        </w:rPr>
        <w:t>22.  According to Paragraph 3, spiders understand what has landed on their web by _____.</w:t>
      </w:r>
    </w:p>
    <w:p w14:paraId="79F1F165">
      <w:r>
        <w:rPr>
          <w:sz w:val="22"/>
        </w:rPr>
        <w:t>[A] waiting until the trapped prey changes the web's colour</w:t>
      </w:r>
    </w:p>
    <w:p w14:paraId="1D0DB199">
      <w:r>
        <w:rPr>
          <w:sz w:val="22"/>
        </w:rPr>
        <w:t>[B] comparing the sounds made by silk with birdsong nearby</w:t>
      </w:r>
    </w:p>
    <w:p w14:paraId="1F06CBC2">
      <w:r>
        <w:rPr>
          <w:sz w:val="22"/>
        </w:rPr>
        <w:t>[C] rebuilding the whole web after every vibration they detect</w:t>
      </w:r>
    </w:p>
    <w:p w14:paraId="64399011">
      <w:r>
        <w:rPr>
          <w:sz w:val="22"/>
        </w:rPr>
        <w:t>[D] using leg sensors to detect vibrations and adjusting the tension of silk strands</w:t>
      </w:r>
    </w:p>
    <w:p w14:paraId="4B067DE2">
      <w:r>
        <w:rPr>
          <w:sz w:val="22"/>
        </w:rPr>
        <w:t>23.  The caterpillar's two-tone "song" in Paragraph 6 is used to illustrate that _____.</w:t>
      </w:r>
    </w:p>
    <w:p w14:paraId="1077EBF3">
      <w:r>
        <w:rPr>
          <w:sz w:val="22"/>
        </w:rPr>
        <w:t>[A] successful deception can win both food and protection from ant workers</w:t>
      </w:r>
    </w:p>
    <w:p w14:paraId="045A5A78">
      <w:r>
        <w:rPr>
          <w:sz w:val="22"/>
        </w:rPr>
        <w:t>[B] ant larvae naturally teach caterpillars to produce similar sounds</w:t>
      </w:r>
    </w:p>
    <w:p w14:paraId="61FB8900">
      <w:r>
        <w:rPr>
          <w:sz w:val="22"/>
        </w:rPr>
        <w:t>[C] caterpillars use sounds to attract mates outside the ant nest</w:t>
      </w:r>
    </w:p>
    <w:p w14:paraId="35B08454">
      <w:r>
        <w:rPr>
          <w:sz w:val="22"/>
        </w:rPr>
        <w:t>[D] ants prefer to raise butterfly caterpillars rather than their own larvae</w:t>
      </w:r>
    </w:p>
    <w:p w14:paraId="02FFD8CD">
      <w:r>
        <w:rPr>
          <w:sz w:val="22"/>
        </w:rPr>
        <w:t>24.  It can be inferred from the last paragraph that human interference with insect communication is serious because _____.</w:t>
      </w:r>
    </w:p>
    <w:p w14:paraId="24D9D81E">
      <w:r>
        <w:rPr>
          <w:sz w:val="22"/>
        </w:rPr>
        <w:t>[A] it helps scientists discover chemical signals more quickly</w:t>
      </w:r>
    </w:p>
    <w:p w14:paraId="1AF30F53">
      <w:r>
        <w:rPr>
          <w:sz w:val="22"/>
        </w:rPr>
        <w:t>[B] it affects only the insects that live in protected habitats</w:t>
      </w:r>
    </w:p>
    <w:p w14:paraId="05FED120">
      <w:r>
        <w:rPr>
          <w:sz w:val="22"/>
        </w:rPr>
        <w:t>[C] disrupting these signals can harm both wildlife and human beings</w:t>
      </w:r>
    </w:p>
    <w:p w14:paraId="3C06A7DE">
      <w:r>
        <w:rPr>
          <w:sz w:val="22"/>
        </w:rPr>
        <w:t>[D] it has already made insect communication completely chaotic</w:t>
      </w:r>
    </w:p>
    <w:p w14:paraId="636C3718">
      <w:r>
        <w:rPr>
          <w:sz w:val="22"/>
        </w:rPr>
        <w:t>25.  Which of the following would be the best title for the text?</w:t>
      </w:r>
    </w:p>
    <w:p w14:paraId="2D04F0C7">
      <w:r>
        <w:rPr>
          <w:sz w:val="22"/>
        </w:rPr>
        <w:t>[A] Web Music: How Spiders Use Prey to Build Instruments</w:t>
      </w:r>
    </w:p>
    <w:p w14:paraId="33107E8D">
      <w:r>
        <w:rPr>
          <w:sz w:val="22"/>
        </w:rPr>
        <w:t>[B] Hidden Conversations: Insect Signals, Survival and Human Damage</w:t>
      </w:r>
    </w:p>
    <w:p w14:paraId="3858815D">
      <w:r>
        <w:rPr>
          <w:sz w:val="22"/>
        </w:rPr>
        <w:t>[C] Perfume and Pollination: Why Plants Cannot Live Without Bees</w:t>
      </w:r>
    </w:p>
    <w:p w14:paraId="2566662C">
      <w:r>
        <w:rPr>
          <w:sz w:val="22"/>
        </w:rPr>
        <w:t>[D] Rent-Free Living: The Ant Nest Tricks of a Caterpillar</w:t>
      </w:r>
    </w:p>
    <w:p w14:paraId="5A0A6E98"/>
    <w:p w14:paraId="5E4DF5E7">
      <w:pPr>
        <w:jc w:val="center"/>
      </w:pPr>
      <w:r>
        <w:rPr>
          <w:b/>
          <w:sz w:val="26"/>
        </w:rPr>
        <w:t>Answer Key</w:t>
      </w:r>
    </w:p>
    <w:p w14:paraId="1F94A32D">
      <w:pPr>
        <w:jc w:val="center"/>
      </w:pPr>
      <w:r>
        <w:rPr>
          <w:b/>
          <w:sz w:val="24"/>
        </w:rPr>
        <w:t>21. B    22. D    23. A    24. C    25. B</w:t>
      </w:r>
    </w:p>
    <w:p w14:paraId="30A3AF11">
      <w:r>
        <w:rPr>
          <w:b/>
          <w:sz w:val="26"/>
        </w:rPr>
        <w:t>Detailed Explanations</w:t>
      </w:r>
    </w:p>
    <w:p w14:paraId="738FAD26">
      <w:r>
        <w:rPr>
          <w:b/>
          <w:sz w:val="22"/>
        </w:rPr>
        <w:t>21. [B]</w:t>
      </w:r>
    </w:p>
    <w:p w14:paraId="53E6B1EA">
      <w:r>
        <w:rPr>
          <w:b/>
          <w:sz w:val="21"/>
        </w:rPr>
        <w:t>【题型】</w:t>
      </w:r>
      <w:r>
        <w:rPr>
          <w:sz w:val="21"/>
        </w:rPr>
        <w:t>例证题·开篇例证功能</w:t>
      </w:r>
    </w:p>
    <w:p w14:paraId="6C371F30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57001F7F">
      <w:r>
        <w:rPr>
          <w:b/>
          <w:sz w:val="21"/>
        </w:rPr>
        <w:t>【定位】</w:t>
      </w:r>
      <w:r>
        <w:rPr>
          <w:sz w:val="21"/>
        </w:rPr>
        <w:t>Paragraphs 1-2</w:t>
      </w:r>
    </w:p>
    <w:p w14:paraId="535DB010">
      <w:r>
        <w:rPr>
          <w:b/>
          <w:sz w:val="21"/>
        </w:rPr>
        <w:t>【解析】</w:t>
      </w:r>
    </w:p>
    <w:p w14:paraId="61698838">
      <w:r>
        <w:rPr>
          <w:sz w:val="21"/>
        </w:rPr>
        <w:t>- 原文（Para.1）：But what about the spider tuning their web to listen for prey, or a waft of arousing perfumes emitted by a passing beetle?</w:t>
      </w:r>
    </w:p>
    <w:p w14:paraId="2EFE5C27">
      <w:r>
        <w:rPr>
          <w:sz w:val="21"/>
        </w:rPr>
        <w:t>- 原文（Para.2）：To delve into the world of invertebrate communication about food gathering, nest building, defending a territory, attracting a mate, and caring for their young is to realise just how smart and sophisticated they are.</w:t>
      </w:r>
    </w:p>
    <w:p w14:paraId="44346AC9">
      <w:r>
        <w:rPr>
          <w:b/>
          <w:sz w:val="21"/>
        </w:rPr>
        <w:t>分析：</w:t>
      </w:r>
    </w:p>
    <w:p w14:paraId="4E3751ED">
      <w:r>
        <w:rPr>
          <w:b/>
          <w:sz w:val="21"/>
        </w:rPr>
        <w:t>- 选项A（错误）：</w:t>
      </w:r>
      <w:r>
        <w:rPr>
          <w:sz w:val="21"/>
        </w:rPr>
        <w:t>偷换概念陷阱。birdsong 和 honeybee waggle dances 是引子，真正讨论的是 invertebrates，且它们并非只通过声音交流。</w:t>
      </w:r>
    </w:p>
    <w:p w14:paraId="06108D1A">
      <w:r>
        <w:rPr>
          <w:b/>
          <w:sz w:val="21"/>
        </w:rPr>
        <w:t>- 选项B（正确）：</w:t>
      </w:r>
      <w:r>
        <w:rPr>
          <w:sz w:val="21"/>
        </w:rPr>
        <w:t>Para.1 列举蜘蛛调网、甲虫气味等例子，Para.2 总结这些交流服务于觅食、筑巢、防御、求偶和育幼，并说明无脊椎动物聪明而复杂。B 项准确概括例子服务的观点。</w:t>
      </w:r>
    </w:p>
    <w:p w14:paraId="3D8DEF76">
      <w:r>
        <w:rPr>
          <w:b/>
          <w:sz w:val="21"/>
        </w:rPr>
        <w:t>- 选项C（错误）：</w:t>
      </w:r>
      <w:r>
        <w:rPr>
          <w:sz w:val="21"/>
        </w:rPr>
        <w:t>无中生有陷阱。原文是把蜘蛛调丝比作调吉他弦，不是说无脊椎动物学习人类乐器。</w:t>
      </w:r>
    </w:p>
    <w:p w14:paraId="18D5C0E5">
      <w:r>
        <w:rPr>
          <w:b/>
          <w:sz w:val="21"/>
        </w:rPr>
        <w:t>- 选项D（错误）：</w:t>
      </w:r>
      <w:r>
        <w:rPr>
          <w:sz w:val="21"/>
        </w:rPr>
        <w:t>反义干扰陷阱。原文说 realise just how smart and sophisticated they are，D 项与其评价相反。</w:t>
      </w:r>
    </w:p>
    <w:p w14:paraId="6F8E0539">
      <w:r>
        <w:rPr>
          <w:b/>
          <w:sz w:val="21"/>
        </w:rPr>
        <w:t>【命题技巧】</w:t>
      </w:r>
    </w:p>
    <w:p w14:paraId="59E9AD33">
      <w:r>
        <w:rPr>
          <w:sz w:val="21"/>
        </w:rPr>
        <w:t>- 例证服务观点：正确项没有停留在 spider、perfume 等例子，而是指向 Para.2 的总结句。</w:t>
      </w:r>
    </w:p>
    <w:p w14:paraId="4A615E14">
      <w:r>
        <w:rPr>
          <w:sz w:val="21"/>
        </w:rPr>
        <w:t>- 评价词定位：smart and sophisticated 是排除反义干扰项 D 的关键。</w:t>
      </w:r>
    </w:p>
    <w:p w14:paraId="6E102C2C"/>
    <w:p w14:paraId="0EC857DF">
      <w:r>
        <w:rPr>
          <w:b/>
          <w:sz w:val="22"/>
        </w:rPr>
        <w:t>22. [D]</w:t>
      </w:r>
    </w:p>
    <w:p w14:paraId="455893E7">
      <w:r>
        <w:rPr>
          <w:b/>
          <w:sz w:val="21"/>
        </w:rPr>
        <w:t>【题型】</w:t>
      </w:r>
      <w:r>
        <w:rPr>
          <w:sz w:val="21"/>
        </w:rPr>
        <w:t>细节理解题·过程细节</w:t>
      </w:r>
    </w:p>
    <w:p w14:paraId="186A3961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0AC49AF9">
      <w:r>
        <w:rPr>
          <w:b/>
          <w:sz w:val="21"/>
        </w:rPr>
        <w:t>【定位】</w:t>
      </w:r>
      <w:r>
        <w:rPr>
          <w:sz w:val="21"/>
        </w:rPr>
        <w:t>Paragraph 3</w:t>
      </w:r>
    </w:p>
    <w:p w14:paraId="6A5607D6">
      <w:r>
        <w:rPr>
          <w:b/>
          <w:sz w:val="21"/>
        </w:rPr>
        <w:t>【解析】</w:t>
      </w:r>
    </w:p>
    <w:p w14:paraId="0F85F46E">
      <w:r>
        <w:rPr>
          <w:sz w:val="21"/>
        </w:rPr>
        <w:t>- 原文（Para.3）：Spiders, for example, can “hear” vibrations on the silken strands of their web using sensors on their legs.</w:t>
      </w:r>
    </w:p>
    <w:p w14:paraId="21C36975">
      <w:r>
        <w:rPr>
          <w:sz w:val="21"/>
        </w:rPr>
        <w:t>- 原文（Para.3）：With their legs and body weight, the spiders will adjust the silk strings, as we would a guitar string to change its pitch, pulling, loosening or reconnecting strands to adjust how it sounds.</w:t>
      </w:r>
    </w:p>
    <w:p w14:paraId="0A639B8D">
      <w:r>
        <w:rPr>
          <w:b/>
          <w:sz w:val="21"/>
        </w:rPr>
        <w:t>分析：</w:t>
      </w:r>
    </w:p>
    <w:p w14:paraId="7C007E93">
      <w:r>
        <w:rPr>
          <w:b/>
          <w:sz w:val="21"/>
        </w:rPr>
        <w:t>- 选项A（错误）：</w:t>
      </w:r>
      <w:r>
        <w:rPr>
          <w:sz w:val="21"/>
        </w:rPr>
        <w:t>无中生有陷阱。原文没有说蛛网颜色变化用于识别落网对象。</w:t>
      </w:r>
    </w:p>
    <w:p w14:paraId="7D2E005C">
      <w:r>
        <w:rPr>
          <w:b/>
          <w:sz w:val="21"/>
        </w:rPr>
        <w:t>- 选项B（错误）：</w:t>
      </w:r>
      <w:r>
        <w:rPr>
          <w:sz w:val="21"/>
        </w:rPr>
        <w:t>细节杂糅陷阱。birdsong 出现在 Para.1，是其他动物交流的例子；Para.3 只是用吉他弦作类比，不是与鸟鸣比较。</w:t>
      </w:r>
    </w:p>
    <w:p w14:paraId="59580B44">
      <w:r>
        <w:rPr>
          <w:b/>
          <w:sz w:val="21"/>
        </w:rPr>
        <w:t>- 选项C（错误）：</w:t>
      </w:r>
      <w:r>
        <w:rPr>
          <w:sz w:val="21"/>
        </w:rPr>
        <w:t>过度推理陷阱。蜘蛛会拉动、放松或重连蛛丝，并不等于每次震动后重建整张网。</w:t>
      </w:r>
    </w:p>
    <w:p w14:paraId="7A9BAFC3">
      <w:r>
        <w:rPr>
          <w:b/>
          <w:sz w:val="21"/>
        </w:rPr>
        <w:t>- 选项D（正确）：</w:t>
      </w:r>
      <w:r>
        <w:rPr>
          <w:sz w:val="21"/>
        </w:rPr>
        <w:t>Para.3 明确说明蜘蛛用腿上的传感器感知蛛丝震动，再通过调整丝线张力和连接方式来识别上面的对象。D 项完整复现这一过程。</w:t>
      </w:r>
    </w:p>
    <w:p w14:paraId="30781990">
      <w:r>
        <w:rPr>
          <w:b/>
          <w:sz w:val="21"/>
        </w:rPr>
        <w:t>【命题技巧】</w:t>
      </w:r>
    </w:p>
    <w:p w14:paraId="738AFE19">
      <w:r>
        <w:rPr>
          <w:sz w:val="21"/>
        </w:rPr>
        <w:t>- 过程排序：正确项同时包含 sensing 和 adjusting 两个环节，干扰项常只取一个环节或引入伪造步骤。</w:t>
      </w:r>
    </w:p>
    <w:p w14:paraId="32A48E15">
      <w:r>
        <w:rPr>
          <w:sz w:val="21"/>
        </w:rPr>
        <w:t>- 类比识别：as we would a guitar string 是说明调音类比，干扰项 B 将类比偷换成真实比较。</w:t>
      </w:r>
    </w:p>
    <w:p w14:paraId="21A7EB06"/>
    <w:p w14:paraId="277AB453">
      <w:r>
        <w:rPr>
          <w:b/>
          <w:sz w:val="22"/>
        </w:rPr>
        <w:t>23. [A]</w:t>
      </w:r>
    </w:p>
    <w:p w14:paraId="39A9DE95">
      <w:r>
        <w:rPr>
          <w:b/>
          <w:sz w:val="21"/>
        </w:rPr>
        <w:t>【题型】</w:t>
      </w:r>
      <w:r>
        <w:rPr>
          <w:sz w:val="21"/>
        </w:rPr>
        <w:t>例证题·例证目的</w:t>
      </w:r>
    </w:p>
    <w:p w14:paraId="24D89BA1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1F95ECF0">
      <w:r>
        <w:rPr>
          <w:b/>
          <w:sz w:val="21"/>
        </w:rPr>
        <w:t>【定位】</w:t>
      </w:r>
      <w:r>
        <w:rPr>
          <w:sz w:val="21"/>
        </w:rPr>
        <w:t>Paragraph 6</w:t>
      </w:r>
    </w:p>
    <w:p w14:paraId="003A6652">
      <w:r>
        <w:rPr>
          <w:b/>
          <w:sz w:val="21"/>
        </w:rPr>
        <w:t>【解析】</w:t>
      </w:r>
    </w:p>
    <w:p w14:paraId="3BC65180">
      <w:r>
        <w:rPr>
          <w:sz w:val="21"/>
        </w:rPr>
        <w:t>- 原文（Para.6）：One butterfly caterpillar uses an incredible two-tone “song” to live undetected in an ant nest.</w:t>
      </w:r>
    </w:p>
    <w:p w14:paraId="7D1D94D7">
      <w:r>
        <w:rPr>
          <w:sz w:val="21"/>
        </w:rPr>
        <w:t>- 原文（Para.6）：...the caterpillar will make noises so similar to that of an ant larvae that they get fed and protected by unsuspecting ant workers.</w:t>
      </w:r>
    </w:p>
    <w:p w14:paraId="6F8C6157">
      <w:r>
        <w:rPr>
          <w:b/>
          <w:sz w:val="21"/>
        </w:rPr>
        <w:t>分析：</w:t>
      </w:r>
    </w:p>
    <w:p w14:paraId="359D168A">
      <w:r>
        <w:rPr>
          <w:b/>
          <w:sz w:val="21"/>
        </w:rPr>
        <w:t>- 选项A（正确）：</w:t>
      </w:r>
      <w:r>
        <w:rPr>
          <w:sz w:val="21"/>
        </w:rPr>
        <w:t>毛虫先模仿幼蚁气味骗蚂蚁把它带进蚁巢，再发出像蚁幼虫的声音，从而被工蚁喂养和保护。例子说明了成功欺骗可获得生存资源与保护。</w:t>
      </w:r>
    </w:p>
    <w:p w14:paraId="68A9A426">
      <w:r>
        <w:rPr>
          <w:b/>
          <w:sz w:val="21"/>
        </w:rPr>
        <w:t>- 选项B（错误）：</w:t>
      </w:r>
      <w:r>
        <w:rPr>
          <w:sz w:val="21"/>
        </w:rPr>
        <w:t>因果反转陷阱。不是蚁幼虫教毛虫发声，而是毛虫模仿蚁幼虫的声音。</w:t>
      </w:r>
    </w:p>
    <w:p w14:paraId="601ABBF2">
      <w:r>
        <w:rPr>
          <w:b/>
          <w:sz w:val="21"/>
        </w:rPr>
        <w:t>- 选项C（错误）：</w:t>
      </w:r>
      <w:r>
        <w:rPr>
          <w:sz w:val="21"/>
        </w:rPr>
        <w:t>偷换概念陷阱。声音的功能是在蚁巢内获得喂养和保护，不是吸引配偶。</w:t>
      </w:r>
    </w:p>
    <w:p w14:paraId="20D5044D">
      <w:r>
        <w:rPr>
          <w:b/>
          <w:sz w:val="21"/>
        </w:rPr>
        <w:t>- 选项D（错误）：</w:t>
      </w:r>
      <w:r>
        <w:rPr>
          <w:sz w:val="21"/>
        </w:rPr>
        <w:t>过度推理陷阱。原文只说 unsuspecting ant workers 被骗，不能推出蚂蚁更偏好养育毛虫。</w:t>
      </w:r>
    </w:p>
    <w:p w14:paraId="6C10E0F5">
      <w:r>
        <w:rPr>
          <w:b/>
          <w:sz w:val="21"/>
        </w:rPr>
        <w:t>【命题技巧】</w:t>
      </w:r>
    </w:p>
    <w:p w14:paraId="24365487">
      <w:r>
        <w:rPr>
          <w:sz w:val="21"/>
        </w:rPr>
        <w:t>- 例子功能定位：题目问 illustrate，答案应指向欺骗带来的生存收益，而不是复述 two-tone song。</w:t>
      </w:r>
    </w:p>
    <w:p w14:paraId="0BA6D3AC">
      <w:r>
        <w:rPr>
          <w:sz w:val="21"/>
        </w:rPr>
        <w:t>- 极端化排除：D 项把一次成功欺骗扩大为普遍偏好，考查限定程度。</w:t>
      </w:r>
    </w:p>
    <w:p w14:paraId="1D3F2373"/>
    <w:p w14:paraId="3BCCC785">
      <w:r>
        <w:rPr>
          <w:b/>
          <w:sz w:val="22"/>
        </w:rPr>
        <w:t>24. [C]</w:t>
      </w:r>
    </w:p>
    <w:p w14:paraId="4001519D">
      <w:r>
        <w:rPr>
          <w:b/>
          <w:sz w:val="21"/>
        </w:rPr>
        <w:t>【题型】</w:t>
      </w:r>
      <w:r>
        <w:rPr>
          <w:sz w:val="21"/>
        </w:rPr>
        <w:t>推理判断题·后果推理</w:t>
      </w:r>
    </w:p>
    <w:p w14:paraId="6A4ED838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77A23290">
      <w:r>
        <w:rPr>
          <w:b/>
          <w:sz w:val="21"/>
        </w:rPr>
        <w:t>【定位】</w:t>
      </w:r>
      <w:r>
        <w:rPr>
          <w:sz w:val="21"/>
        </w:rPr>
        <w:t>Paragraph 10</w:t>
      </w:r>
    </w:p>
    <w:p w14:paraId="6570F196">
      <w:r>
        <w:rPr>
          <w:b/>
          <w:sz w:val="21"/>
        </w:rPr>
        <w:t>【解析】</w:t>
      </w:r>
    </w:p>
    <w:p w14:paraId="6FDD8079">
      <w:r>
        <w:rPr>
          <w:sz w:val="21"/>
        </w:rPr>
        <w:t>- 原文（Para.10）：Scientists are still discovering the incredible detail of insect communication, without which chaos would ensue.</w:t>
      </w:r>
    </w:p>
    <w:p w14:paraId="66320998">
      <w:r>
        <w:rPr>
          <w:sz w:val="21"/>
        </w:rPr>
        <w:t>- 原文（Para.10）：Sadly, when humans interrupt these conversations, whether by interfering with their habitat, using chemicals or causing climate emergency, we cause serious problems – for ourselves as well as the wildlife.</w:t>
      </w:r>
    </w:p>
    <w:p w14:paraId="0E65AB1A">
      <w:r>
        <w:rPr>
          <w:b/>
          <w:sz w:val="21"/>
        </w:rPr>
        <w:t>分析：</w:t>
      </w:r>
    </w:p>
    <w:p w14:paraId="31BF549E">
      <w:r>
        <w:rPr>
          <w:b/>
          <w:sz w:val="21"/>
        </w:rPr>
        <w:t>- 选项A（错误）：</w:t>
      </w:r>
      <w:r>
        <w:rPr>
          <w:sz w:val="21"/>
        </w:rPr>
        <w:t>反义干扰陷阱。人类干扰破坏交流，不是帮助科学家更快发现化学信号。</w:t>
      </w:r>
    </w:p>
    <w:p w14:paraId="5D6E3619">
      <w:r>
        <w:rPr>
          <w:b/>
          <w:sz w:val="21"/>
        </w:rPr>
        <w:t>- 选项B（错误）：</w:t>
      </w:r>
      <w:r>
        <w:rPr>
          <w:sz w:val="21"/>
        </w:rPr>
        <w:t>无中生有陷阱。原文没有把影响限定在 protected habitats。</w:t>
      </w:r>
    </w:p>
    <w:p w14:paraId="3E2F37B3">
      <w:r>
        <w:rPr>
          <w:b/>
          <w:sz w:val="21"/>
        </w:rPr>
        <w:t>- 选项C（正确）：</w:t>
      </w:r>
      <w:r>
        <w:rPr>
          <w:sz w:val="21"/>
        </w:rPr>
        <w:t>末段说栖息地干扰、化学品和气候危机都会中断这些“对话”，并给野生动物和人类自己造成严重问题。C 项从原文直接推出其严重性。</w:t>
      </w:r>
    </w:p>
    <w:p w14:paraId="1748FC44">
      <w:r>
        <w:rPr>
          <w:b/>
          <w:sz w:val="21"/>
        </w:rPr>
        <w:t>- 选项D（错误）：</w:t>
      </w:r>
      <w:r>
        <w:rPr>
          <w:sz w:val="21"/>
        </w:rPr>
        <w:t>过度推理陷阱。原文说没有这些交流会 chaos would ensue，是一种假设性后果，不是说人类干扰已经使其 completely chaotic。</w:t>
      </w:r>
    </w:p>
    <w:p w14:paraId="0F8F5B58">
      <w:r>
        <w:rPr>
          <w:b/>
          <w:sz w:val="21"/>
        </w:rPr>
        <w:t>【命题技巧】</w:t>
      </w:r>
    </w:p>
    <w:p w14:paraId="1339F45B">
      <w:r>
        <w:rPr>
          <w:sz w:val="21"/>
        </w:rPr>
        <w:t>- 虚拟与事实区分：D 项把 without which chaos would ensue 的假设结果偷换成已完全发生的事实。</w:t>
      </w:r>
    </w:p>
    <w:p w14:paraId="70F51ED0">
      <w:r>
        <w:rPr>
          <w:sz w:val="21"/>
        </w:rPr>
        <w:t>- 受益对象定位：原文的后果对象是 ourselves as well as the wildlife，正确项必须同时覆盖双方。</w:t>
      </w:r>
    </w:p>
    <w:p w14:paraId="294820D5"/>
    <w:p w14:paraId="6084BC93">
      <w:r>
        <w:rPr>
          <w:b/>
          <w:sz w:val="22"/>
        </w:rPr>
        <w:t>25. [B]</w:t>
      </w:r>
    </w:p>
    <w:p w14:paraId="45D9049D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1E897545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0C934FCF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4124857F">
      <w:r>
        <w:rPr>
          <w:b/>
          <w:sz w:val="21"/>
        </w:rPr>
        <w:t>【解析】</w:t>
      </w:r>
    </w:p>
    <w:p w14:paraId="1DDCE636">
      <w:r>
        <w:rPr>
          <w:sz w:val="21"/>
        </w:rPr>
        <w:t>- 原文（Para.2）：To delve into the world of invertebrate communication... is to realise just how smart and sophisticated they are.</w:t>
      </w:r>
    </w:p>
    <w:p w14:paraId="57657457">
      <w:r>
        <w:rPr>
          <w:sz w:val="21"/>
        </w:rPr>
        <w:t>- 原文（Para.9）：Invertebrates have evolved these relationships over millions of years...</w:t>
      </w:r>
    </w:p>
    <w:p w14:paraId="599BEC4B">
      <w:r>
        <w:rPr>
          <w:sz w:val="21"/>
        </w:rPr>
        <w:t>- 原文（Para.10）：...when humans interrupt these conversations...we cause serious problems – for ourselves as well as the wildlife.</w:t>
      </w:r>
    </w:p>
    <w:p w14:paraId="631E70B0">
      <w:r>
        <w:rPr>
          <w:b/>
          <w:sz w:val="21"/>
        </w:rPr>
        <w:t>分析：</w:t>
      </w:r>
    </w:p>
    <w:p w14:paraId="47977D12">
      <w:r>
        <w:rPr>
          <w:b/>
          <w:sz w:val="21"/>
        </w:rPr>
        <w:t>- 选项A（错误）：</w:t>
      </w:r>
      <w:r>
        <w:rPr>
          <w:sz w:val="21"/>
        </w:rPr>
        <w:t>以偏概全陷阱。蜘蛛调网只是第三段的例子，不是全文主线。</w:t>
      </w:r>
    </w:p>
    <w:p w14:paraId="3AF0F13E">
      <w:r>
        <w:rPr>
          <w:b/>
          <w:sz w:val="21"/>
        </w:rPr>
        <w:t>- 选项B（正确）：</w:t>
      </w:r>
      <w:r>
        <w:rPr>
          <w:sz w:val="21"/>
        </w:rPr>
        <w:t>标题同时覆盖无脊椎动物交流、交流在生存与生态关系中的作用，以及人类干扰带来的损害，能概括全文从现象、机制到警示的结构。</w:t>
      </w:r>
    </w:p>
    <w:p w14:paraId="3BDAEC13">
      <w:r>
        <w:rPr>
          <w:b/>
          <w:sz w:val="21"/>
        </w:rPr>
        <w:t>- 选项C（错误）：</w:t>
      </w:r>
      <w:r>
        <w:rPr>
          <w:sz w:val="21"/>
        </w:rPr>
        <w:t>以偏概全陷阱。植物与蜂类、榕树与榕小蜂只是第七、八段的局部例证。</w:t>
      </w:r>
    </w:p>
    <w:p w14:paraId="7AFB6F3D">
      <w:r>
        <w:rPr>
          <w:b/>
          <w:sz w:val="21"/>
        </w:rPr>
        <w:t>- 选项D（错误）：</w:t>
      </w:r>
      <w:r>
        <w:rPr>
          <w:sz w:val="21"/>
        </w:rPr>
        <w:t>细节杂糅陷阱。蚁巢毛虫是第六段的精彩例子，rent-free 也来自第五段蚂蚁模仿，但都不能代表全文。</w:t>
      </w:r>
    </w:p>
    <w:p w14:paraId="2F0E1FC7">
      <w:r>
        <w:rPr>
          <w:b/>
          <w:sz w:val="21"/>
        </w:rPr>
        <w:t>【命题技巧】</w:t>
      </w:r>
    </w:p>
    <w:p w14:paraId="0FC5601A">
      <w:r>
        <w:rPr>
          <w:sz w:val="21"/>
        </w:rPr>
        <w:t>- 三层结构概括：全文为现象引入、机制举例、生态警示，正确标题需同时体现交流与人类影响。</w:t>
      </w:r>
    </w:p>
    <w:p w14:paraId="43A1DD27">
      <w:r>
        <w:rPr>
          <w:sz w:val="21"/>
        </w:rPr>
        <w:t>- 精彩细节升格：干扰项均使用显眼例子，但都把局部细节误作全文主旨。</w:t>
      </w:r>
    </w:p>
    <w:p w14:paraId="66557E27"/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7D0EC32A">
      <w:pPr>
        <w:rPr>
          <w:rFonts w:ascii="Times New Roman" w:hAnsi="Times New Roman"/>
          <w:b w:val="0"/>
          <w:sz w:val="22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66189486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A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2068</Words>
  <Characters>4768</Characters>
  <Lines>0</Lines>
  <Paragraphs>0</Paragraphs>
  <TotalTime>0</TotalTime>
  <ScaleCrop>false</ScaleCrop>
  <LinksUpToDate>false</LinksUpToDate>
  <CharactersWithSpaces>5406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2026-08-20T06:43:30Z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4FB2B3565A2A4190B54A71B8CC4895CC_12</vt:lpwstr>
  </property>
</Properties>
</file>