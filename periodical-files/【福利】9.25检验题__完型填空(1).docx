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AEF22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73BB13E9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A new paper by Dr Chang's group, published in Nature Neuroscience, describes the passing of another milestone. He and his colleagues have enabled two severely paralysed people to communicate with them,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an avatar, using both words and gestures. That is an auspicious result for several million individuals paralysed by strokes, traumatic injuries and degenerative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such as motor-neuron disease.</w:t>
      </w:r>
    </w:p>
    <w:p w14:paraId="0C98B134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group did this by implanting, through a small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the skull of each patient, an array of sensors that covered a large part of the motor cortex, the brain region responsible for controlling bodily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The procedure took over two hours. The team are working on a short-cut, using a wireless device, that would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this to 40 minutes.</w:t>
      </w:r>
    </w:p>
    <w:p w14:paraId="17EDE539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implants allowed the team to collect signals as the patients attempted to say particular words and make particular gestures. They then used those data to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two machine-learning models for each patient, allowing them to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both actions concurrently with approximately two-thirds accuracy. It is the first occasion that such simultaneous decoding has been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>, allowing patients to communicate more expressively.</w:t>
      </w:r>
    </w:p>
    <w:p w14:paraId="032A9B14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There is further to go. These two initial individuals were restricted to a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about ten words, and a similar number of gestures. But researchers are working on raising this to more than 100 actions. They hope that the sensor array's wide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across the cortex means it may be possible to monitor both communication intentions and whole-body actions.</w:t>
      </w:r>
    </w:p>
    <w:p w14:paraId="710FE8F7">
      <w:pPr>
        <w:spacing w:after="40" w:line="360" w:lineRule="auto"/>
      </w:pPr>
    </w:p>
    <w:p w14:paraId="5AFD80F4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1AD54F6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 spite of    [B] by means of    [C] on behalf of    [D] for lack of    </w:t>
      </w:r>
    </w:p>
    <w:p w14:paraId="444A4A0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injuries    [B] treatments    [C] therapies    [D] illnesses    </w:t>
      </w:r>
    </w:p>
    <w:p w14:paraId="6D2F5ED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incision    [B] injection    [C] implant    [D] incubation    </w:t>
      </w:r>
    </w:p>
    <w:p w14:paraId="55B0228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memory    [B] sensation    [C] motion    [D] vision    </w:t>
      </w:r>
    </w:p>
    <w:p w14:paraId="1FD56FC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extend    [B] reduce    [C] compare    [D] complicate    </w:t>
      </w:r>
    </w:p>
    <w:p w14:paraId="3674CF7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ignore    [B] copy    [C] test    [D] train    </w:t>
      </w:r>
    </w:p>
    <w:p w14:paraId="0902069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reconstruct    [B] imagine    [C] postpone    [D] conceal    </w:t>
      </w:r>
    </w:p>
    <w:p w14:paraId="11F886E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postponed    [B] denied    [C] achieved    [D] exaggerated    </w:t>
      </w:r>
    </w:p>
    <w:p w14:paraId="007005F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glossary    [B] vocabulary    [C] dictionary    [D] syllabus    </w:t>
      </w:r>
    </w:p>
    <w:p w14:paraId="06F6EAB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appeal    [B] access    [C] reach    [D] range    </w:t>
      </w:r>
    </w:p>
    <w:p w14:paraId="3A5234D6">
      <w:r>
        <w:br w:type="page"/>
      </w:r>
    </w:p>
    <w:p w14:paraId="2438AD80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555C8946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D    13. A    14. C    15. B    16. D    17. A    18. C    19. B    20. C</w:t>
      </w:r>
    </w:p>
    <w:p w14:paraId="70E5B691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2C86A37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(by means of)</w:t>
      </w:r>
    </w:p>
    <w:p w14:paraId="2212349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【题型】介词短语辨析·方式</w:t>
      </w:r>
    </w:p>
    <w:p w14:paraId="35A891F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770B35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6E491EC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634D8D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 spite of（尽管）：不表示借助 avatar 进行沟通。逻辑关系干扰。</w:t>
      </w:r>
    </w:p>
    <w:p w14:paraId="17C5EBD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by means of（通过）：by means of an avatar 指借助虚拟形象实现交流。正确答案。</w:t>
      </w:r>
    </w:p>
    <w:p w14:paraId="4155427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on behalf of（代表）：患者不是代表avatar说话。语义场干扰。</w:t>
      </w:r>
    </w:p>
    <w:p w14:paraId="29F7649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for lack of（因缺少）：与设备已经成功使用的事实矛盾。逻辑方向干扰。</w:t>
      </w:r>
    </w:p>
    <w:p w14:paraId="70766CA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044324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D (illnesses)</w:t>
      </w:r>
    </w:p>
    <w:p w14:paraId="781BCB9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【题型】名词辨析·疾病类别</w:t>
      </w:r>
    </w:p>
    <w:p w14:paraId="6859FDE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E9A189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35DF57A8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76C0B5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injuries（外伤）：traumatic injuries 已出现，degenerative illnesses才是退行性疾病。重复干扰。</w:t>
      </w:r>
    </w:p>
    <w:p w14:paraId="362D0E2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treatments（治疗）：瘫痪原因不是治疗。语义场干扰。</w:t>
      </w:r>
    </w:p>
    <w:p w14:paraId="427FB89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therapies（疗法）：同上，语义偏移。语义场干扰。</w:t>
      </w:r>
    </w:p>
    <w:p w14:paraId="7E3875F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illnesses（疾病）：degenerative illnesses 指退行性疾病。正确答案。</w:t>
      </w:r>
    </w:p>
    <w:p w14:paraId="563D903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B16149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(incision)</w:t>
      </w:r>
    </w:p>
    <w:p w14:paraId="6B15E2D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【题型】名词辨析·医疗操作</w:t>
      </w:r>
    </w:p>
    <w:p w14:paraId="0A9DA74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7241C7C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3569B81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86784A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incision（切口）：through a small incision in the skull 指通过颅骨小切口植入。正确答案。</w:t>
      </w:r>
    </w:p>
    <w:p w14:paraId="1BAEB7B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injection（注射）：传感器阵列不是注射进入颅骨。语义场干扰。</w:t>
      </w:r>
    </w:p>
    <w:p w14:paraId="434260E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implant（植入物）：incision是手术入口，implant是被放入的设备。上下义干扰。</w:t>
      </w:r>
    </w:p>
    <w:p w14:paraId="2EF7DE1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incubation（培养、潜伏）：与手术过程无关。语义场干扰。</w:t>
      </w:r>
    </w:p>
    <w:p w14:paraId="254B08F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E44CCD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C (motion)</w:t>
      </w:r>
    </w:p>
    <w:p w14:paraId="775279E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【题型】名词辨析·脑功能区</w:t>
      </w:r>
    </w:p>
    <w:p w14:paraId="3924115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04A0D5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7AA37DB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45E074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memory（记忆）：motor cortex不是主要负责记忆。语义场干扰。</w:t>
      </w:r>
    </w:p>
    <w:p w14:paraId="696312A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sensation（感觉）：与运动皮层的控制功能不同。近义干扰。</w:t>
      </w:r>
    </w:p>
    <w:p w14:paraId="4CFCF4F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motion（运动）：controlling bodily motion 指控制身体运动。正确答案。</w:t>
      </w:r>
    </w:p>
    <w:p w14:paraId="363C3E3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vision（视觉）：不是视觉皮层。语义场干扰。</w:t>
      </w:r>
    </w:p>
    <w:p w14:paraId="3AF6B85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D74088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(reduce)</w:t>
      </w:r>
    </w:p>
    <w:p w14:paraId="6F52F5C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【题型】动词辨析·时间变化</w:t>
      </w:r>
    </w:p>
    <w:p w14:paraId="4275848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DC50DC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4DB4884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C420F0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extend（延长）：short-cut不会把时间延长。逻辑方向干扰。</w:t>
      </w:r>
    </w:p>
    <w:p w14:paraId="7C0505C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reduce（减少）：reduce this to 40 minutes 指把手术时间缩短到40分钟。正确答案。</w:t>
      </w:r>
    </w:p>
    <w:p w14:paraId="17462EA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compare（比较）：不是比较时长。语义场干扰。</w:t>
      </w:r>
    </w:p>
    <w:p w14:paraId="3B18B6F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complicate（使复杂化）：与简化流程的目标相反。逻辑方向干扰。</w:t>
      </w:r>
    </w:p>
    <w:p w14:paraId="4342844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EA7C67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D (train)</w:t>
      </w:r>
    </w:p>
    <w:p w14:paraId="3F12894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【题型】动词辨析·机器学习流程</w:t>
      </w:r>
    </w:p>
    <w:p w14:paraId="1FC28CF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40527E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3F13E9F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9A4493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ignore（忽略）：数据用于建模，不是忽略信号。逻辑方向干扰。</w:t>
      </w:r>
    </w:p>
    <w:p w14:paraId="03C715C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copy（复制）：模型不是简单复制数据。语义场干扰。</w:t>
      </w:r>
    </w:p>
    <w:p w14:paraId="3A5CEB5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test（测试）：训练完成后才可能测试，此处强调建模过程。时间顺序干扰。</w:t>
      </w:r>
    </w:p>
    <w:p w14:paraId="54491E1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train（训练）：train two machine-learning models 指训练两个模型。正确答案。</w:t>
      </w:r>
    </w:p>
    <w:p w14:paraId="4DB3741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ADF9B8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A (reconstruct)</w:t>
      </w:r>
    </w:p>
    <w:p w14:paraId="6507AF2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【题型】动词辨析·解码结果</w:t>
      </w:r>
    </w:p>
    <w:p w14:paraId="7D2A440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354094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072B47E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FD4140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reconstruct（重建）：reconstruct both actions 指重建词语和手势两类动作。正确答案。</w:t>
      </w:r>
    </w:p>
    <w:p w14:paraId="2792429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imagine（想象）：设备输出不是患者想象。语义场干扰。</w:t>
      </w:r>
    </w:p>
    <w:p w14:paraId="452345D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postpone（推迟）：与concurrently同时解码矛盾。逻辑方向干扰。</w:t>
      </w:r>
    </w:p>
    <w:p w14:paraId="51D7581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conceal（隐藏）：与帮助交流的目标相反。逻辑方向干扰。</w:t>
      </w:r>
    </w:p>
    <w:p w14:paraId="25DBCC2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E4738D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C (achieved)</w:t>
      </w:r>
    </w:p>
    <w:p w14:paraId="7FAA8ED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【题型】动词辨析·成果判断</w:t>
      </w:r>
    </w:p>
    <w:p w14:paraId="7D7899A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18F91C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632DFB0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530986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postponed（被推迟）：与first occasion的已实现语境不符。逻辑方向干扰。</w:t>
      </w:r>
    </w:p>
    <w:p w14:paraId="35BF7F7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denied（被否认）：研究已经实现同时解码。逻辑方向干扰。</w:t>
      </w:r>
    </w:p>
    <w:p w14:paraId="755F89B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achieved（被实现）：such simultaneous decoding has been achieved 指已经实现。正确答案。</w:t>
      </w:r>
    </w:p>
    <w:p w14:paraId="3D5CDAA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exaggerated（被夸大）：文中给出准确率，不涉及夸大。语义场干扰。</w:t>
      </w:r>
    </w:p>
    <w:p w14:paraId="51E94B2D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011A30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(vocabulary)</w:t>
      </w:r>
    </w:p>
    <w:p w14:paraId="1DA14BB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【题型】名词辨析·语言范围</w:t>
      </w:r>
    </w:p>
    <w:p w14:paraId="63F2A91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9D063A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第2句</w:t>
      </w:r>
    </w:p>
    <w:p w14:paraId="301EA31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49D9F8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glossary（术语表）：不是患者可使用的语言范围。语义场干扰。</w:t>
      </w:r>
    </w:p>
    <w:p w14:paraId="66F9FE2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vocabulary（词汇量）：restricted to a vocabulary of... 指限于约十个词短语。正确答案。</w:t>
      </w:r>
    </w:p>
    <w:p w14:paraId="028F21A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dictionary（词典）：外延过大且不指实际可用词。上下义干扰。</w:t>
      </w:r>
    </w:p>
    <w:p w14:paraId="405F459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syllabus（大纲）：与交流实验无关。语义场干扰。</w:t>
      </w:r>
    </w:p>
    <w:p w14:paraId="76A5E63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965F95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C (reach)</w:t>
      </w:r>
    </w:p>
    <w:p w14:paraId="009576B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【题型】名词辨析·覆盖范围</w:t>
      </w:r>
    </w:p>
    <w:p w14:paraId="4BB0338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6D6729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第4句</w:t>
      </w:r>
    </w:p>
    <w:p w14:paraId="428F017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571416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appeal（吸引力）：不是传感器阵列的覆盖面。语义场干扰。</w:t>
      </w:r>
    </w:p>
    <w:p w14:paraId="578256F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access（访问权限）：不是权限概念。语义场干扰。</w:t>
      </w:r>
    </w:p>
    <w:p w14:paraId="450073A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reach（覆盖范围）：wide reach across the cortex 指皮层覆盖范围广。正确答案。</w:t>
      </w:r>
    </w:p>
    <w:p w14:paraId="51F5180B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range（范围）：常指数值或变化范围，不如reach强调物理覆盖。近义干扰。</w:t>
      </w:r>
    </w:p>
    <w:p w14:paraId="775919ED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0664FC06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4BF256C2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58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1946</Words>
  <Characters>4414</Characters>
  <Lines>0</Lines>
  <Paragraphs>0</Paragraphs>
  <TotalTime>0</TotalTime>
  <ScaleCrop>false</ScaleCrop>
  <LinksUpToDate>false</LinksUpToDate>
  <CharactersWithSpaces>5197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2026-09-22T02:40:52Z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4A3C087A7C574A2DBC014420F7528069_12</vt:lpwstr>
  </property>
</Properties>
</file>