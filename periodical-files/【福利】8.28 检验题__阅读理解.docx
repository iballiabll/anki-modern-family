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AFC618">
      <w:r>
        <w:rPr>
          <w:sz w:val="22"/>
        </w:rPr>
        <w:t>21.  According to Paragraph 1, teeth are only a limited guide to some dinosaurs' diets because _____.</w:t>
      </w:r>
    </w:p>
    <w:p w14:paraId="6FBBB701">
      <w:r>
        <w:rPr>
          <w:sz w:val="22"/>
        </w:rPr>
        <w:t>[A] gastroliths provide certain evidence of what every dinosaur consumed</w:t>
      </w:r>
    </w:p>
    <w:p w14:paraId="2A336B85">
      <w:r>
        <w:rPr>
          <w:sz w:val="22"/>
        </w:rPr>
        <w:t>[B] sharp teeth prove that theropods ground food in muscular stomachs</w:t>
      </w:r>
    </w:p>
    <w:p w14:paraId="46742043">
      <w:r>
        <w:rPr>
          <w:sz w:val="22"/>
        </w:rPr>
        <w:t>[C] some bird-precursor theropods lost their teeth and evolved beaks</w:t>
      </w:r>
    </w:p>
    <w:p w14:paraId="2BD4F6F3">
      <w:r>
        <w:rPr>
          <w:sz w:val="22"/>
        </w:rPr>
        <w:t>[D] dinosaur stomachs are usually preserved together with their teeth</w:t>
      </w:r>
    </w:p>
    <w:p w14:paraId="1D7F376B">
      <w:r>
        <w:rPr>
          <w:sz w:val="22"/>
        </w:rPr>
        <w:t>22.  The ducks, geese, seabirds and crocodiles in Paragraph 4 are mentioned to show that _____.</w:t>
      </w:r>
    </w:p>
    <w:p w14:paraId="62A706C3">
      <w:r>
        <w:rPr>
          <w:sz w:val="22"/>
        </w:rPr>
        <w:t>[A] all modern archosaurs consume the same kind of food as dinosaurs</w:t>
      </w:r>
    </w:p>
    <w:p w14:paraId="30423524">
      <w:r>
        <w:rPr>
          <w:sz w:val="22"/>
        </w:rPr>
        <w:t>[B] stomach muscularity is reflected in the shape of gastroliths</w:t>
      </w:r>
    </w:p>
    <w:p w14:paraId="2940DF6E">
      <w:r>
        <w:rPr>
          <w:sz w:val="22"/>
        </w:rPr>
        <w:t>[C] crocodilians are more closely related to dinosaurs than birds are</w:t>
      </w:r>
    </w:p>
    <w:p w14:paraId="2F6B7CC8">
      <w:r>
        <w:rPr>
          <w:sz w:val="22"/>
        </w:rPr>
        <w:t>[D] angular stones are always more useful to carnivores than rounded ones</w:t>
      </w:r>
    </w:p>
    <w:p w14:paraId="298F8F58">
      <w:r>
        <w:rPr>
          <w:sz w:val="22"/>
        </w:rPr>
        <w:t>23.  It can be inferred from Paragraphs 5 and 6 that angular gastroliths in sauropods suggest that their stomachs _____.</w:t>
      </w:r>
    </w:p>
    <w:p w14:paraId="7B06D0BD">
      <w:r>
        <w:rPr>
          <w:sz w:val="22"/>
        </w:rPr>
        <w:t>[A] used highly muscular grinding as the main way to break down food</w:t>
      </w:r>
    </w:p>
    <w:p w14:paraId="61EC23D4">
      <w:r>
        <w:rPr>
          <w:sz w:val="22"/>
        </w:rPr>
        <w:t>[B] were directly inherited from the muscular stomachs of ducks and geese</w:t>
      </w:r>
    </w:p>
    <w:p w14:paraId="008704E0">
      <w:r>
        <w:rPr>
          <w:sz w:val="22"/>
        </w:rPr>
        <w:t>[C] performed only the finishing touches after powerful jaws chewed leaves</w:t>
      </w:r>
    </w:p>
    <w:p w14:paraId="42C2D4B2">
      <w:r>
        <w:rPr>
          <w:sz w:val="22"/>
        </w:rPr>
        <w:t>[D] probably relied mainly on fermentation rather than muscular grinding</w:t>
      </w:r>
    </w:p>
    <w:p w14:paraId="4C4EA087">
      <w:r>
        <w:rPr>
          <w:sz w:val="22"/>
        </w:rPr>
        <w:t>24.  Which of the following is true about the shift discussed in Paragraphs 7 to 9?</w:t>
      </w:r>
    </w:p>
    <w:p w14:paraId="0D449C9B">
      <w:r>
        <w:rPr>
          <w:sz w:val="22"/>
        </w:rPr>
        <w:t>[A] Moving grinding from jaws to stomachs may have improved balance and helped theropod descendants take to the air</w:t>
      </w:r>
    </w:p>
    <w:p w14:paraId="2F773691">
      <w:r>
        <w:rPr>
          <w:sz w:val="22"/>
        </w:rPr>
        <w:t>[B] The earliest fossil birds already had beaks and rounded gastroliths from birth</w:t>
      </w:r>
    </w:p>
    <w:p w14:paraId="06FF314F">
      <w:r>
        <w:rPr>
          <w:sz w:val="22"/>
        </w:rPr>
        <w:t>[C] Tooth loss made theropod stomachs weaker and their gastroliths more angular</w:t>
      </w:r>
    </w:p>
    <w:p w14:paraId="491A1D58">
      <w:r>
        <w:rPr>
          <w:sz w:val="22"/>
        </w:rPr>
        <w:t>[D] Birds evolved beaks only once, after all their theropod relatives had died out</w:t>
      </w:r>
    </w:p>
    <w:p w14:paraId="52C5EC2F">
      <w:r>
        <w:rPr>
          <w:sz w:val="22"/>
        </w:rPr>
        <w:t>25.  Which of the following would be the best title for the text?</w:t>
      </w:r>
    </w:p>
    <w:p w14:paraId="0FAA7A39">
      <w:r>
        <w:rPr>
          <w:sz w:val="22"/>
        </w:rPr>
        <w:t>[A] Teeth or Stones: Why Dinosaur Diets Can Never Be Studied</w:t>
      </w:r>
    </w:p>
    <w:p w14:paraId="4928BA88">
      <w:r>
        <w:rPr>
          <w:sz w:val="22"/>
        </w:rPr>
        <w:t>[B] Stomach Stones: Clues to How Birds Took Flight</w:t>
      </w:r>
    </w:p>
    <w:p w14:paraId="3C182F37">
      <w:r>
        <w:rPr>
          <w:sz w:val="22"/>
        </w:rPr>
        <w:t>[C] Beach Pebbles and Ducks: A History of Modern Archosaurs</w:t>
      </w:r>
    </w:p>
    <w:p w14:paraId="1242A7C0">
      <w:r>
        <w:rPr>
          <w:sz w:val="22"/>
        </w:rPr>
        <w:t>[D] Triceratops and Diplodocus: The Secret Life of Plant-Eating Giants</w:t>
      </w:r>
    </w:p>
    <w:p w14:paraId="2B32F15A">
      <w:pPr>
        <w:jc w:val="center"/>
        <w:rPr>
          <w:b/>
          <w:sz w:val="26"/>
        </w:rPr>
      </w:pPr>
    </w:p>
    <w:p w14:paraId="0C1F05EA">
      <w:pPr>
        <w:jc w:val="center"/>
        <w:rPr>
          <w:b/>
          <w:sz w:val="26"/>
        </w:rPr>
      </w:pPr>
    </w:p>
    <w:p w14:paraId="7103AA18">
      <w:pPr>
        <w:jc w:val="center"/>
      </w:pPr>
      <w:r>
        <w:rPr>
          <w:b/>
          <w:sz w:val="26"/>
        </w:rPr>
        <w:t>答案速查</w:t>
      </w:r>
    </w:p>
    <w:p w14:paraId="543DFCFB">
      <w:pPr>
        <w:jc w:val="center"/>
      </w:pPr>
      <w:r>
        <w:rPr>
          <w:b/>
          <w:sz w:val="24"/>
        </w:rPr>
        <w:t>21. C    22. B    23. D    24. A    25. B</w:t>
      </w:r>
    </w:p>
    <w:p w14:paraId="35A6C9AD">
      <w:r>
        <w:rPr>
          <w:b/>
          <w:sz w:val="26"/>
        </w:rPr>
        <w:t>详细解析</w:t>
      </w:r>
    </w:p>
    <w:p w14:paraId="66195CA3">
      <w:r>
        <w:rPr>
          <w:b/>
          <w:sz w:val="22"/>
        </w:rPr>
        <w:t>21. [C]</w:t>
      </w:r>
    </w:p>
    <w:p w14:paraId="1FFB8037">
      <w:r>
        <w:rPr>
          <w:b/>
          <w:sz w:val="21"/>
        </w:rPr>
        <w:t>【题型】</w:t>
      </w:r>
      <w:r>
        <w:rPr>
          <w:sz w:val="21"/>
        </w:rPr>
        <w:t>细节理解题·研究背景识别</w:t>
      </w:r>
    </w:p>
    <w:p w14:paraId="5379E4D7">
      <w:r>
        <w:rPr>
          <w:b/>
          <w:sz w:val="21"/>
        </w:rPr>
        <w:t>【难度】</w:t>
      </w:r>
      <w:r>
        <w:rPr>
          <w:sz w:val="21"/>
        </w:rPr>
        <w:t>⭐⭐</w:t>
      </w:r>
    </w:p>
    <w:p w14:paraId="07633B6C">
      <w:r>
        <w:rPr>
          <w:b/>
          <w:sz w:val="21"/>
        </w:rPr>
        <w:t>【定位】</w:t>
      </w:r>
      <w:r>
        <w:rPr>
          <w:sz w:val="21"/>
        </w:rPr>
        <w:t>Paragraph 1</w:t>
      </w:r>
    </w:p>
    <w:p w14:paraId="70183583">
      <w:r>
        <w:rPr>
          <w:b/>
          <w:sz w:val="21"/>
        </w:rPr>
        <w:t>【解析】</w:t>
      </w:r>
    </w:p>
    <w:p w14:paraId="53DF86AC">
      <w:r>
        <w:rPr>
          <w:sz w:val="21"/>
        </w:rPr>
        <w:t>- 原文（Para.1）：The best indicators are teeth. Sharp, pointed teeth probably ripped chunks of flesh off prey... Robust grinding surfaces suggest lots of chewing was involved.</w:t>
      </w:r>
    </w:p>
    <w:p w14:paraId="0106885F">
      <w:r>
        <w:rPr>
          <w:sz w:val="21"/>
        </w:rPr>
        <w:t>- 原文（Para.1）：Yet many dinosaurs belonging to a group called the theropods, which gave rise to birds, lost their teeth altogether and evolved beaks. This has made it hard to work out what they ate and how they digested it.</w:t>
      </w:r>
    </w:p>
    <w:p w14:paraId="2772C25F">
      <w:r>
        <w:rPr>
          <w:b/>
          <w:sz w:val="21"/>
        </w:rPr>
        <w:t>分析：</w:t>
      </w:r>
    </w:p>
    <w:p w14:paraId="5AB350C3">
      <w:r>
        <w:rPr>
          <w:b/>
          <w:sz w:val="21"/>
        </w:rPr>
        <w:t>- 选项A（错误）：</w:t>
      </w:r>
      <w:r>
        <w:rPr>
          <w:sz w:val="21"/>
        </w:rPr>
        <w:t>过度推理陷阱。胃石是 Para.2 提出的第二条线索，但原文没有说它能确定每种恐龙的食物。</w:t>
      </w:r>
    </w:p>
    <w:p w14:paraId="5E684163">
      <w:r>
        <w:rPr>
          <w:b/>
          <w:sz w:val="21"/>
        </w:rPr>
        <w:t>- 选项B（错误）：</w:t>
      </w:r>
      <w:r>
        <w:rPr>
          <w:sz w:val="21"/>
        </w:rPr>
        <w:t>偷换概念陷阱。尖牙指向撕肉吞食，不是证明胃部研磨；有喙兽脚类才与胃石圆度相关。</w:t>
      </w:r>
    </w:p>
    <w:p w14:paraId="31C62B82">
      <w:r>
        <w:rPr>
          <w:b/>
          <w:sz w:val="21"/>
        </w:rPr>
        <w:t>- 选项C（正确）：</w:t>
      </w:r>
      <w:r>
        <w:rPr>
          <w:sz w:val="21"/>
        </w:rPr>
        <w:t>Para.1 先肯定牙齿的作用，再用 Yet 转折：许多演化出鸟类的 theropods 完全失牙并长出喙，因此难以判断其食性与消化方式。</w:t>
      </w:r>
    </w:p>
    <w:p w14:paraId="0618C80F">
      <w:r>
        <w:rPr>
          <w:b/>
          <w:sz w:val="21"/>
        </w:rPr>
        <w:t>- 选项D（错误）：</w:t>
      </w:r>
      <w:r>
        <w:rPr>
          <w:sz w:val="21"/>
        </w:rPr>
        <w:t>反义干扰陷阱。原文开头明确说 guts rot away after death，胃部不会通常与牙齿一起保存。</w:t>
      </w:r>
    </w:p>
    <w:p w14:paraId="06B60A94">
      <w:r>
        <w:rPr>
          <w:b/>
          <w:sz w:val="21"/>
        </w:rPr>
        <w:t>【命题技巧】</w:t>
      </w:r>
    </w:p>
    <w:p w14:paraId="07FBDDC1">
      <w:r>
        <w:rPr>
          <w:sz w:val="21"/>
        </w:rPr>
        <w:t>- 转折定位：Yet 后才是牙齿作为证据的局限所在。</w:t>
      </w:r>
    </w:p>
    <w:p w14:paraId="30AF2E13">
      <w:r>
        <w:rPr>
          <w:sz w:val="21"/>
        </w:rPr>
        <w:t>- 证据与推论区分：牙齿只能 suggest/probably 推断，不是确定性证明。</w:t>
      </w:r>
    </w:p>
    <w:p w14:paraId="5E6A5780"/>
    <w:p w14:paraId="09D134FD">
      <w:r>
        <w:rPr>
          <w:b/>
          <w:sz w:val="22"/>
        </w:rPr>
        <w:t>22. [B]</w:t>
      </w:r>
    </w:p>
    <w:p w14:paraId="110964ED">
      <w:r>
        <w:rPr>
          <w:b/>
          <w:sz w:val="21"/>
        </w:rPr>
        <w:t>【题型】</w:t>
      </w:r>
      <w:r>
        <w:rPr>
          <w:sz w:val="21"/>
        </w:rPr>
        <w:t>例证题·比较例证功能</w:t>
      </w:r>
    </w:p>
    <w:p w14:paraId="4A0E081C">
      <w:r>
        <w:rPr>
          <w:b/>
          <w:sz w:val="21"/>
        </w:rPr>
        <w:t>【难度】</w:t>
      </w:r>
      <w:r>
        <w:rPr>
          <w:sz w:val="21"/>
        </w:rPr>
        <w:t>⭐⭐⭐</w:t>
      </w:r>
    </w:p>
    <w:p w14:paraId="5F2F5F23">
      <w:r>
        <w:rPr>
          <w:b/>
          <w:sz w:val="21"/>
        </w:rPr>
        <w:t>【定位】</w:t>
      </w:r>
      <w:r>
        <w:rPr>
          <w:sz w:val="21"/>
        </w:rPr>
        <w:t>Paragraph 4</w:t>
      </w:r>
    </w:p>
    <w:p w14:paraId="33055614">
      <w:r>
        <w:rPr>
          <w:b/>
          <w:sz w:val="21"/>
        </w:rPr>
        <w:t>【解析】</w:t>
      </w:r>
    </w:p>
    <w:p w14:paraId="4C95400E">
      <w:r>
        <w:rPr>
          <w:sz w:val="21"/>
        </w:rPr>
        <w:t>- 原文（Para.4）：The shapes of the stones varied.</w:t>
      </w:r>
    </w:p>
    <w:p w14:paraId="055CEB48">
      <w:r>
        <w:rPr>
          <w:sz w:val="21"/>
        </w:rPr>
        <w:t>- 原文（Para.4）：...if an animal had a highly muscular stomach (ducks and geese), its gastroliths tended to have been worn into the sorts of rounded shapes displayed by beach pebbles. Weaker stomachs (seabirds and crocodiles) contained more angular stones.</w:t>
      </w:r>
    </w:p>
    <w:p w14:paraId="291A3299">
      <w:r>
        <w:rPr>
          <w:b/>
          <w:sz w:val="21"/>
        </w:rPr>
        <w:t>分析：</w:t>
      </w:r>
    </w:p>
    <w:p w14:paraId="2EAD76D1">
      <w:r>
        <w:rPr>
          <w:b/>
          <w:sz w:val="21"/>
        </w:rPr>
        <w:t>- 选项A（错误）：</w:t>
      </w:r>
      <w:r>
        <w:rPr>
          <w:sz w:val="21"/>
        </w:rPr>
        <w:t>无中生有陷阱。例子关注胃石形状与胃部强弱，没有说现代祖龙与恐龙食性相同。</w:t>
      </w:r>
    </w:p>
    <w:p w14:paraId="59073B52">
      <w:r>
        <w:rPr>
          <w:b/>
          <w:sz w:val="21"/>
        </w:rPr>
        <w:t>- 选项B（正确）：</w:t>
      </w:r>
      <w:r>
        <w:rPr>
          <w:sz w:val="21"/>
        </w:rPr>
        <w:t>肌肉发达的胃会把胃石磨成圆润形状，而胃部较弱的动物保留更多棱角石。例证建立“胃部功能—胃石形状”的对应关系。</w:t>
      </w:r>
    </w:p>
    <w:p w14:paraId="4833511D">
      <w:r>
        <w:rPr>
          <w:b/>
          <w:sz w:val="21"/>
        </w:rPr>
        <w:t>- 选项C（错误）：</w:t>
      </w:r>
      <w:r>
        <w:rPr>
          <w:sz w:val="21"/>
        </w:rPr>
        <w:t>答非所问陷阱。Para.2 提到鸟类和鳄类都属于祖龙，但本段例证不讨论亲缘关系远近。</w:t>
      </w:r>
    </w:p>
    <w:p w14:paraId="6B938EC3">
      <w:r>
        <w:rPr>
          <w:b/>
          <w:sz w:val="21"/>
        </w:rPr>
        <w:t>- 选项D（错误）：</w:t>
      </w:r>
      <w:r>
        <w:rPr>
          <w:sz w:val="21"/>
        </w:rPr>
        <w:t>过度推理陷阱。原文只比较胃部力量与石形，没有说棱角石对食肉动物总是更有用。</w:t>
      </w:r>
    </w:p>
    <w:p w14:paraId="43DEDEE4">
      <w:r>
        <w:rPr>
          <w:b/>
          <w:sz w:val="21"/>
        </w:rPr>
        <w:t>【命题技巧】</w:t>
      </w:r>
    </w:p>
    <w:p w14:paraId="19F3C81E">
      <w:r>
        <w:rPr>
          <w:sz w:val="21"/>
        </w:rPr>
        <w:t>- 对照组识别：强胃组与弱胃组对照，变量是胃部肌肉，结果变量是胃石圆度。</w:t>
      </w:r>
    </w:p>
    <w:p w14:paraId="5E515729">
      <w:r>
        <w:rPr>
          <w:sz w:val="21"/>
        </w:rPr>
        <w:t>- 例证服务观点：动物名称是例子表层，答案应指向可检验的形态规律。</w:t>
      </w:r>
    </w:p>
    <w:p w14:paraId="34B5E108"/>
    <w:p w14:paraId="6C8019BD">
      <w:r>
        <w:rPr>
          <w:b/>
          <w:sz w:val="22"/>
        </w:rPr>
        <w:t>23. [D]</w:t>
      </w:r>
    </w:p>
    <w:p w14:paraId="11E533D3">
      <w:r>
        <w:rPr>
          <w:b/>
          <w:sz w:val="21"/>
        </w:rPr>
        <w:t>【题型】</w:t>
      </w:r>
      <w:r>
        <w:rPr>
          <w:sz w:val="21"/>
        </w:rPr>
        <w:t>推理判断题·科学假说推理</w:t>
      </w:r>
    </w:p>
    <w:p w14:paraId="6C41E924">
      <w:r>
        <w:rPr>
          <w:b/>
          <w:sz w:val="21"/>
        </w:rPr>
        <w:t>【难度】</w:t>
      </w:r>
      <w:r>
        <w:rPr>
          <w:sz w:val="21"/>
        </w:rPr>
        <w:t>⭐⭐⭐⭐</w:t>
      </w:r>
    </w:p>
    <w:p w14:paraId="36E06DD6">
      <w:r>
        <w:rPr>
          <w:b/>
          <w:sz w:val="21"/>
        </w:rPr>
        <w:t>【定位】</w:t>
      </w:r>
      <w:r>
        <w:rPr>
          <w:sz w:val="21"/>
        </w:rPr>
        <w:t>Paragraphs 5-6</w:t>
      </w:r>
    </w:p>
    <w:p w14:paraId="4DAF052D">
      <w:r>
        <w:rPr>
          <w:b/>
          <w:sz w:val="21"/>
        </w:rPr>
        <w:t>【解析】</w:t>
      </w:r>
    </w:p>
    <w:p w14:paraId="65F2F0BB">
      <w:r>
        <w:rPr>
          <w:sz w:val="21"/>
        </w:rPr>
        <w:t>- 原文（Para.4）：...if an animal had a highly muscular stomach...its gastroliths tended to have been worn into...rounded shapes...</w:t>
      </w:r>
    </w:p>
    <w:p w14:paraId="5E3EFEC8">
      <w:r>
        <w:rPr>
          <w:sz w:val="21"/>
        </w:rPr>
        <w:t>- 原文（Para.6）：Long-necked sauropods...also had angular gastroliths. That is more of a puzzle... The explanation, Dr Takasaki suspects, is that like those of modern ungulates, sauropods' stomachs depended mainly on fermentation to break food down.</w:t>
      </w:r>
    </w:p>
    <w:p w14:paraId="14AE0E68">
      <w:r>
        <w:rPr>
          <w:b/>
          <w:sz w:val="21"/>
        </w:rPr>
        <w:t>分析：</w:t>
      </w:r>
    </w:p>
    <w:p w14:paraId="5335A5FC">
      <w:r>
        <w:rPr>
          <w:b/>
          <w:sz w:val="21"/>
        </w:rPr>
        <w:t>- 选项A（错误）：</w:t>
      </w:r>
      <w:r>
        <w:rPr>
          <w:sz w:val="21"/>
        </w:rPr>
        <w:t>反义干扰陷阱。强胃研磨对应圆润胃石，而 sauropods 的胃石是 angular，说明不是主要靠强胃研磨。</w:t>
      </w:r>
    </w:p>
    <w:p w14:paraId="26B9C02E">
      <w:r>
        <w:rPr>
          <w:b/>
          <w:sz w:val="21"/>
        </w:rPr>
        <w:t>- 选项B（错误）：</w:t>
      </w:r>
      <w:r>
        <w:rPr>
          <w:sz w:val="21"/>
        </w:rPr>
        <w:t>无中生有陷阱。原文用现代动物建立功能类比，没有说恐龙胃直接继承自鸭鹅。</w:t>
      </w:r>
    </w:p>
    <w:p w14:paraId="1176B184">
      <w:r>
        <w:rPr>
          <w:b/>
          <w:sz w:val="21"/>
        </w:rPr>
        <w:t>- 选项C（错误）：</w:t>
      </w:r>
      <w:r>
        <w:rPr>
          <w:sz w:val="21"/>
        </w:rPr>
        <w:t>细节杂糅陷阱。finishing touches 是 ornithischians 的推断，且 sauropods 的细小牙齿并不支持强力咀嚼。</w:t>
      </w:r>
    </w:p>
    <w:p w14:paraId="78CA7337">
      <w:r>
        <w:rPr>
          <w:b/>
          <w:sz w:val="21"/>
        </w:rPr>
        <w:t>- 选项D（正确）：</w:t>
      </w:r>
      <w:r>
        <w:rPr>
          <w:sz w:val="21"/>
        </w:rPr>
        <w:t>既然棱角石指向较弱胃部研磨，而蜥脚类牙齿又只能剥叶，研究者推测它们像现代有蹄类一样主要依靠发酵分解食物。D 项保留了 probably 的谨慎语气。</w:t>
      </w:r>
    </w:p>
    <w:p w14:paraId="65C52E48">
      <w:r>
        <w:rPr>
          <w:b/>
          <w:sz w:val="21"/>
        </w:rPr>
        <w:t>【命题技巧】</w:t>
      </w:r>
    </w:p>
    <w:p w14:paraId="5CFD833C">
      <w:r>
        <w:rPr>
          <w:sz w:val="21"/>
        </w:rPr>
        <w:t>- 类比推理：modern ungulates 是解释 sauropods 发酵假说的关键参照。</w:t>
      </w:r>
    </w:p>
    <w:p w14:paraId="61BCF62C">
      <w:r>
        <w:rPr>
          <w:sz w:val="21"/>
        </w:rPr>
        <w:t>- 情态对等：正确项用 probably 对应原文 suspects，而不是绝对断言。</w:t>
      </w:r>
    </w:p>
    <w:p w14:paraId="3EBCEF74"/>
    <w:p w14:paraId="58A6991C">
      <w:r>
        <w:rPr>
          <w:b/>
          <w:sz w:val="22"/>
        </w:rPr>
        <w:t>24. [A]</w:t>
      </w:r>
    </w:p>
    <w:p w14:paraId="7253DDBC">
      <w:r>
        <w:rPr>
          <w:b/>
          <w:sz w:val="21"/>
        </w:rPr>
        <w:t>【题型】</w:t>
      </w:r>
      <w:r>
        <w:rPr>
          <w:sz w:val="21"/>
        </w:rPr>
        <w:t>细节理解题·正误判断</w:t>
      </w:r>
    </w:p>
    <w:p w14:paraId="387B2749">
      <w:r>
        <w:rPr>
          <w:b/>
          <w:sz w:val="21"/>
        </w:rPr>
        <w:t>【难度】</w:t>
      </w:r>
      <w:r>
        <w:rPr>
          <w:sz w:val="21"/>
        </w:rPr>
        <w:t>⭐⭐⭐⭐</w:t>
      </w:r>
    </w:p>
    <w:p w14:paraId="19004A2D">
      <w:r>
        <w:rPr>
          <w:b/>
          <w:sz w:val="21"/>
        </w:rPr>
        <w:t>【定位】</w:t>
      </w:r>
      <w:r>
        <w:rPr>
          <w:sz w:val="21"/>
        </w:rPr>
        <w:t>Paragraphs 7-9</w:t>
      </w:r>
    </w:p>
    <w:p w14:paraId="7B31F53E">
      <w:r>
        <w:rPr>
          <w:b/>
          <w:sz w:val="21"/>
        </w:rPr>
        <w:t>【解析】</w:t>
      </w:r>
    </w:p>
    <w:p w14:paraId="47785298">
      <w:r>
        <w:rPr>
          <w:sz w:val="21"/>
        </w:rPr>
        <w:t>- 原文（Para.7）：...Dr Takasaki saw a clear relation between tooth loss and stone roundness, as the work of grinding up food was transferred from jaws to stomach.</w:t>
      </w:r>
    </w:p>
    <w:p w14:paraId="67626554">
      <w:r>
        <w:rPr>
          <w:sz w:val="21"/>
        </w:rPr>
        <w:t>- 原文（Para.8）：Shifting the job of grinding...to the stomach centralises an animal's centre of gravity in a way that would make it easier for it to rise from the ground.</w:t>
      </w:r>
    </w:p>
    <w:p w14:paraId="3E9A0855">
      <w:r>
        <w:rPr>
          <w:sz w:val="21"/>
        </w:rPr>
        <w:t>- 原文（Para.9）：...the very earliest birds of all did not have beaks... birds themselves evolved them at least twice...</w:t>
      </w:r>
    </w:p>
    <w:p w14:paraId="0BB969D7">
      <w:r>
        <w:rPr>
          <w:b/>
          <w:sz w:val="21"/>
        </w:rPr>
        <w:t>分析：</w:t>
      </w:r>
    </w:p>
    <w:p w14:paraId="4CC0F235">
      <w:r>
        <w:rPr>
          <w:b/>
          <w:sz w:val="21"/>
        </w:rPr>
        <w:t>- 选项A（正确）：</w:t>
      </w:r>
      <w:r>
        <w:rPr>
          <w:sz w:val="21"/>
        </w:rPr>
        <w:t>原文说明失牙与胃石变圆相关，研磨任务从颌部转移到胃部；这种重心中央化可能使动物更容易离地，从而有助于鸟类飞行演化。</w:t>
      </w:r>
    </w:p>
    <w:p w14:paraId="3C3936FD">
      <w:r>
        <w:rPr>
          <w:b/>
          <w:sz w:val="21"/>
        </w:rPr>
        <w:t>- 选项B（错误）：</w:t>
      </w:r>
      <w:r>
        <w:rPr>
          <w:sz w:val="21"/>
        </w:rPr>
        <w:t>反义干扰陷阱。Para.9 明确说 very earliest birds of all did not have beaks。</w:t>
      </w:r>
    </w:p>
    <w:p w14:paraId="26A48BE6">
      <w:r>
        <w:rPr>
          <w:b/>
          <w:sz w:val="21"/>
        </w:rPr>
        <w:t>- 选项C（错误）：</w:t>
      </w:r>
      <w:r>
        <w:rPr>
          <w:sz w:val="21"/>
        </w:rPr>
        <w:t>反义干扰陷阱。失牙后研磨转向胃部，胃石更圆，而不是胃更弱、石更棱角。</w:t>
      </w:r>
    </w:p>
    <w:p w14:paraId="21CE491E">
      <w:r>
        <w:rPr>
          <w:b/>
          <w:sz w:val="21"/>
        </w:rPr>
        <w:t>- 选项D（错误）：</w:t>
      </w:r>
      <w:r>
        <w:rPr>
          <w:sz w:val="21"/>
        </w:rPr>
        <w:t>细节杂糅陷阱。鸟类至少两次演化出喙，且许多 theropod relatives 本身就有喙。</w:t>
      </w:r>
    </w:p>
    <w:p w14:paraId="42BC25B4">
      <w:r>
        <w:rPr>
          <w:b/>
          <w:sz w:val="21"/>
        </w:rPr>
        <w:t>【命题技巧】</w:t>
      </w:r>
    </w:p>
    <w:p w14:paraId="3EBC9F40">
      <w:r>
        <w:rPr>
          <w:sz w:val="21"/>
        </w:rPr>
        <w:t>- 结构功能因果链：tooth loss → stomach grinding → round stones → centralised centre of gravity → flight 是核心链条。</w:t>
      </w:r>
    </w:p>
    <w:p w14:paraId="3EEBEACE">
      <w:r>
        <w:rPr>
          <w:sz w:val="21"/>
        </w:rPr>
        <w:t>- 化石证据核对：B、D 均与 earliest birds 和 evolved at least twice 的化石记录相冲突。</w:t>
      </w:r>
    </w:p>
    <w:p w14:paraId="5A9D69D3"/>
    <w:p w14:paraId="66448803">
      <w:r>
        <w:rPr>
          <w:b/>
          <w:sz w:val="22"/>
        </w:rPr>
        <w:t>25. [B]</w:t>
      </w:r>
    </w:p>
    <w:p w14:paraId="4FF43101">
      <w:r>
        <w:rPr>
          <w:b/>
          <w:sz w:val="21"/>
        </w:rPr>
        <w:t>【题型】</w:t>
      </w:r>
      <w:r>
        <w:rPr>
          <w:sz w:val="21"/>
        </w:rPr>
        <w:t>主旨大意题·最佳标题</w:t>
      </w:r>
    </w:p>
    <w:p w14:paraId="6C765F2C">
      <w:r>
        <w:rPr>
          <w:b/>
          <w:sz w:val="21"/>
        </w:rPr>
        <w:t>【难度】</w:t>
      </w:r>
      <w:r>
        <w:rPr>
          <w:sz w:val="21"/>
        </w:rPr>
        <w:t>⭐⭐⭐⭐⭐</w:t>
      </w:r>
    </w:p>
    <w:p w14:paraId="12A2DD6B">
      <w:r>
        <w:rPr>
          <w:b/>
          <w:sz w:val="21"/>
        </w:rPr>
        <w:t>【定位】</w:t>
      </w:r>
      <w:r>
        <w:rPr>
          <w:sz w:val="21"/>
        </w:rPr>
        <w:t>Full text</w:t>
      </w:r>
    </w:p>
    <w:p w14:paraId="6DFFEAB2">
      <w:r>
        <w:rPr>
          <w:b/>
          <w:sz w:val="21"/>
        </w:rPr>
        <w:t>【解析】</w:t>
      </w:r>
    </w:p>
    <w:p w14:paraId="027E22DF">
      <w:r>
        <w:rPr>
          <w:sz w:val="21"/>
        </w:rPr>
        <w:t>- 原文（Para.2）：There is, however, a second clue. Lots of dinosaurs had stones, known as gastroliths, in their stomachs.</w:t>
      </w:r>
    </w:p>
    <w:p w14:paraId="43DAEFC1">
      <w:r>
        <w:rPr>
          <w:sz w:val="21"/>
        </w:rPr>
        <w:t>- 原文（Para.8）：That shift may have helped make possible the evolutionary success of birds.</w:t>
      </w:r>
    </w:p>
    <w:p w14:paraId="2CF17E99">
      <w:r>
        <w:rPr>
          <w:sz w:val="21"/>
        </w:rPr>
        <w:t>- 原文（Para.9）：...part of the secret to taking successfully to the skies was, quite literally, having the stomach for it.</w:t>
      </w:r>
    </w:p>
    <w:p w14:paraId="326B216C">
      <w:r>
        <w:rPr>
          <w:b/>
          <w:sz w:val="21"/>
        </w:rPr>
        <w:t>分析：</w:t>
      </w:r>
    </w:p>
    <w:p w14:paraId="595103FC">
      <w:r>
        <w:rPr>
          <w:b/>
          <w:sz w:val="21"/>
        </w:rPr>
        <w:t>- 选项A（错误）：</w:t>
      </w:r>
      <w:r>
        <w:rPr>
          <w:sz w:val="21"/>
        </w:rPr>
        <w:t>反义干扰陷阱。研究不是说明永远无法研究恐龙食性，而是提出胃石这条新证据链。</w:t>
      </w:r>
    </w:p>
    <w:p w14:paraId="52283D4D">
      <w:r>
        <w:rPr>
          <w:b/>
          <w:sz w:val="21"/>
        </w:rPr>
        <w:t>- 选项B（正确）：</w:t>
      </w:r>
      <w:r>
        <w:rPr>
          <w:sz w:val="21"/>
        </w:rPr>
        <w:t>全文从胃石证据入手，比较现代祖龙与恐龙，再推到喙、胃部研磨、重心变化与鸟类飞行成功。B 项同时包含证据来源和最终解释目标。</w:t>
      </w:r>
    </w:p>
    <w:p w14:paraId="5D3A9939">
      <w:r>
        <w:rPr>
          <w:b/>
          <w:sz w:val="21"/>
        </w:rPr>
        <w:t>- 选项C（错误）：</w:t>
      </w:r>
      <w:r>
        <w:rPr>
          <w:sz w:val="21"/>
        </w:rPr>
        <w:t>以偏概全陷阱。现代祖龙只是建立胃石形状规律的比较样本，不是文章主题。</w:t>
      </w:r>
    </w:p>
    <w:p w14:paraId="054FD7E2">
      <w:r>
        <w:rPr>
          <w:b/>
          <w:sz w:val="21"/>
        </w:rPr>
        <w:t>- 选项D（错误）：</w:t>
      </w:r>
      <w:r>
        <w:rPr>
          <w:sz w:val="21"/>
        </w:rPr>
        <w:t>细节杂糅陷阱。两种恐龙是具体例证，文章最终指向鸟类起源而非植物巨型动物生活史。</w:t>
      </w:r>
    </w:p>
    <w:p w14:paraId="40475EF8">
      <w:r>
        <w:rPr>
          <w:b/>
          <w:sz w:val="21"/>
        </w:rPr>
        <w:t>【命题技巧】</w:t>
      </w:r>
    </w:p>
    <w:p w14:paraId="267AFBDF">
      <w:r>
        <w:rPr>
          <w:sz w:val="21"/>
        </w:rPr>
        <w:t>- 研究主线概括：科学说明文标题应包含研究对象与方法指向的演化结论。</w:t>
      </w:r>
    </w:p>
    <w:p w14:paraId="74307661">
      <w:pPr>
        <w:rPr>
          <w:sz w:val="21"/>
        </w:rPr>
      </w:pPr>
      <w:r>
        <w:rPr>
          <w:sz w:val="21"/>
        </w:rPr>
        <w:t>- 双关结尾利用：having the stomach for it 呼应胃石与飞行演化，是标题选择的重要线索。</w:t>
      </w:r>
    </w:p>
    <w:p w14:paraId="1C019A23">
      <w:pPr>
        <w:rPr>
          <w:sz w:val="21"/>
        </w:rPr>
      </w:pPr>
    </w:p>
    <w:p w14:paraId="73A56118">
      <w:pPr>
        <w:jc w:val="center"/>
        <w:rPr>
          <w:color w:val="969696"/>
        </w:rPr>
      </w:pPr>
      <w:r>
        <w:rPr>
          <w:color w:val="969696"/>
        </w:rPr>
        <w:t>— — — — — — — — — —</w:t>
      </w:r>
    </w:p>
    <w:p w14:paraId="7AD80686">
      <w:pPr>
        <w:jc w:val="both"/>
        <w:rPr>
          <w:color w:val="969696"/>
        </w:rPr>
      </w:pPr>
    </w:p>
    <w:p w14:paraId="1E9BE640">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本文档由我们自研的考研英语阅读理解大模型生成。该模型基于近10年考研英语真题进行训练。我们会根据同学们的反馈持续优化模型能力。</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1FEF21E9">
      <w:pPr>
        <w:spacing w:before="20" w:after="80" w:line="360" w:lineRule="auto"/>
        <w:jc w:val="left"/>
        <w:rPr>
          <w:rFonts w:ascii="宋体" w:hAnsi="宋体" w:eastAsia="宋体"/>
          <w:b w:val="0"/>
          <w:i w:val="0"/>
          <w:sz w:val="19"/>
        </w:rPr>
      </w:pPr>
    </w:p>
    <w:p w14:paraId="7D0EC32A">
      <w:pPr>
        <w:rPr>
          <w:rFonts w:ascii="Times New Roman" w:hAnsi="Times New Roman"/>
          <w:b w:val="0"/>
          <w:sz w:val="22"/>
        </w:rPr>
      </w:pPr>
      <w:r>
        <w:rPr>
          <w:rFonts w:hint="eastAsia" w:eastAsia="宋体" w:asciiTheme="majorHAnsi" w:hAnsiTheme="majorHAnsi" w:cstheme="majorBidi"/>
          <w:b/>
          <w:bCs/>
          <w:color w:val="376092" w:themeColor="accent1" w:themeShade="BF"/>
          <w:sz w:val="28"/>
          <w:szCs w:val="28"/>
          <w:lang w:val="en-US" w:eastAsia="zh-CN" w:bidi="ar-SA"/>
        </w:rPr>
        <w:t>如果对答案解析有疑惑，直接打开任何AI大模型（如Deepseek、Kimi等），上传该篇原文文档，然后复制粘贴对应的题目和选项，说清楚你的疑问，大模型会回应解释对应的问题。</w:t>
      </w:r>
    </w:p>
    <w:p w14:paraId="68F66976">
      <w:pPr>
        <w:rPr>
          <w:sz w:val="21"/>
        </w:rPr>
      </w:pPr>
      <w:bookmarkStart w:id="0" w:name="_GoBack"/>
      <w:bookmarkEnd w:id="0"/>
    </w:p>
    <w:p w14:paraId="1DFC2530"/>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676A2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2171</Words>
  <Characters>5035</Characters>
  <Lines>0</Lines>
  <Paragraphs>0</Paragraphs>
  <TotalTime>0</TotalTime>
  <ScaleCrop>false</ScaleCrop>
  <LinksUpToDate>false</LinksUpToDate>
  <CharactersWithSpaces>5737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2026-08-25T13:06:14Z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2052-12.1.0.28043</vt:lpwstr>
  </property>
  <property fmtid="{D5CDD505-2E9C-101B-9397-08002B2CF9AE}" pid="4" name="ICV">
    <vt:lpwstr>6B9A3B41C7BC46AEBF621C64C5241BD7_12</vt:lpwstr>
  </property>
</Properties>
</file>