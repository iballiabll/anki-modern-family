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D04B2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65D95978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Yet so far, Australia’s policy has proved largely ineffective. At first the government was able to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some successes. Social-media platforms had removed,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or deactivated almost 5m accounts in the first month. And it may be too early to write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effectiveness of Australia’s new rules. But studies have shown they have so far had minimal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on usage.</w:t>
      </w:r>
    </w:p>
    <w:p w14:paraId="77F446D6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Young Aussies are keen to stay online. Some spy a challenge, says Ishana, as under-16s “want to use social media more because it’s banned”. The young “know how to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system,” she explains, including by creating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accounts with friends, which she thinks confuses age-checking systems. Yet she says several accounts with her real date of birth were not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Many under-16s have made new accounts using a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age. Others have entered their parents’ or siblings’ details.</w:t>
      </w:r>
    </w:p>
    <w:p w14:paraId="08106F11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Some blame tech firms for not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rules. KJR, a software-testing company, recently opened 50 social-media accounts in Australia claiming the user to be 16. It said only one site did any verification and all 50 accounts remained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>. The government is trying to beef up its rules, including by doubling fines on offending firms to A$99m ($71m).</w:t>
      </w:r>
    </w:p>
    <w:p w14:paraId="16ABE63F">
      <w:pPr>
        <w:spacing w:after="40" w:line="360" w:lineRule="auto"/>
      </w:pPr>
    </w:p>
    <w:p w14:paraId="5A5CDA66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60F3FAF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hide    [B] deny    [C] tout    [D] reject    </w:t>
      </w:r>
    </w:p>
    <w:p w14:paraId="5B6FC36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restricted    [B] expanded    [C] ignored    [D] legalised    </w:t>
      </w:r>
    </w:p>
    <w:p w14:paraId="1DC82402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on    [B] down    [C] up    [D] off    </w:t>
      </w:r>
    </w:p>
    <w:p w14:paraId="74E9AA78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benefit    [B] impact    [C] purpose    [D] opposition    </w:t>
      </w:r>
    </w:p>
    <w:p w14:paraId="2032D69D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obey    [B] abandon    [C] outsmart    [D] inspect    </w:t>
      </w:r>
    </w:p>
    <w:p w14:paraId="0E39B68A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official    [B] joint    [C] private    [D] temporary    </w:t>
      </w:r>
    </w:p>
    <w:p w14:paraId="68C00648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removed    [B] verified    [C] restored    [D] updated    </w:t>
      </w:r>
    </w:p>
    <w:p w14:paraId="3AA5B78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real    [B] known    [C] fixed    [D] fake    </w:t>
      </w:r>
    </w:p>
    <w:p w14:paraId="6A54E92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drafting    [B] reversing    [C] enforcing    [D] publicising    </w:t>
      </w:r>
    </w:p>
    <w:p w14:paraId="19DDFA1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closed    [B] active    [C] deleted    [D] suspended    </w:t>
      </w:r>
    </w:p>
    <w:p w14:paraId="2C595C24">
      <w:r>
        <w:br w:type="page"/>
      </w:r>
    </w:p>
    <w:p w14:paraId="389E319C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7FE64EC6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C    12. A    13. D    14. B    15. C    16. B    17. A    18. D    19. C    20. B</w:t>
      </w:r>
    </w:p>
    <w:p w14:paraId="43EA91C2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4E380F7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C (tout)</w:t>
      </w:r>
    </w:p>
    <w:p w14:paraId="4B25544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【题型】动词辨析·宣传语气</w:t>
      </w:r>
    </w:p>
    <w:p w14:paraId="4D740A2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25FA21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39860E68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BF8828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hide（隐藏）：政府最初想展示成果，不是隐藏。逻辑方向干扰。</w:t>
      </w:r>
    </w:p>
    <w:p w14:paraId="77FC30B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deny（否认）：否认成果与 able to 的能力语义不合。搭配干扰。</w:t>
      </w:r>
    </w:p>
    <w:p w14:paraId="042D85D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tout（宣扬、吹嘘）：tout some successes 指政府宣传政策初步成果。正确答案。</w:t>
      </w:r>
    </w:p>
    <w:p w14:paraId="0F92275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reject（拒绝）：拒绝成果与后文列举账号处理数量矛盾。逻辑方向干扰。</w:t>
      </w:r>
    </w:p>
    <w:p w14:paraId="4F91D5F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6F6489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A (restricted)</w:t>
      </w:r>
    </w:p>
    <w:p w14:paraId="26B19B3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【题型】动词辨析·并列关系</w:t>
      </w:r>
    </w:p>
    <w:p w14:paraId="0F67365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6E9F26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31AC427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B9C6B6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restricted（限制）：与 removed、deactivated 并列，表示平台限制账号。正确答案。</w:t>
      </w:r>
    </w:p>
    <w:p w14:paraId="12651C4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expanded（扩大）：方向与管控账号相反。逻辑方向干扰。</w:t>
      </w:r>
    </w:p>
    <w:p w14:paraId="1021D89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ignored（忽视）：平台无法“忽视”账号后仍使账号受到处理。搭配干扰。</w:t>
      </w:r>
    </w:p>
    <w:p w14:paraId="594F218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legalised（使合法化）：与封禁政策语境相反。逻辑方向干扰。</w:t>
      </w:r>
    </w:p>
    <w:p w14:paraId="36375E4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F41380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(off)</w:t>
      </w:r>
    </w:p>
    <w:p w14:paraId="5E1CA2C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【题型】副词/小品词辨析·固定搭配</w:t>
      </w:r>
    </w:p>
    <w:p w14:paraId="2E10F08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473323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第4句</w:t>
      </w:r>
    </w:p>
    <w:p w14:paraId="4F96DDF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34E867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on（继续）：write on 不表示“否定某事物的价值”。搭配干扰。</w:t>
      </w:r>
    </w:p>
    <w:p w14:paraId="65BF71E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down（写下）：write down 意为“写下”，不符合评价政策效果的语境。形近干扰。</w:t>
      </w:r>
    </w:p>
    <w:p w14:paraId="36AD23D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up（写满）：write up 指撰写报告，不能接 the effectiveness 的否定判断。搭配干扰。</w:t>
      </w:r>
    </w:p>
    <w:p w14:paraId="2B4A54F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off（否定、认为不重要）：write off the effectiveness 意为“否定其效果”。正确答案。</w:t>
      </w:r>
    </w:p>
    <w:p w14:paraId="6B517A3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DA0B77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B (impact)</w:t>
      </w:r>
    </w:p>
    <w:p w14:paraId="42320B8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【题型】名词辨析·研究语义</w:t>
      </w:r>
    </w:p>
    <w:p w14:paraId="1E74799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6CFF52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2340829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E076F6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benefit（益处）：与 minimal 和后文青少年仍使用平台矛盾。逻辑方向干扰。</w:t>
      </w:r>
    </w:p>
    <w:p w14:paraId="18B49A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impact（影响）：minimal impact on usage 指对使用量的影响很小。正确答案。</w:t>
      </w:r>
    </w:p>
    <w:p w14:paraId="7E538BF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purpose（目的）：研究评估的是效果，不是目的。语义场干扰。</w:t>
      </w:r>
    </w:p>
    <w:p w14:paraId="20E9246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opposition（反对）：未涉及反对声音。语义场干扰。</w:t>
      </w:r>
    </w:p>
    <w:p w14:paraId="583F5A5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DEFE74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C (outsmart)</w:t>
      </w:r>
    </w:p>
    <w:p w14:paraId="618C37C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【题型】动词辨析·语境语义</w:t>
      </w:r>
    </w:p>
    <w:p w14:paraId="6E8824B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B13D07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2A461E0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3FE96F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obey（遵守）：与因禁令而更想使用的心理相反。逻辑方向干扰。</w:t>
      </w:r>
    </w:p>
    <w:p w14:paraId="11D0CEA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abandon（放弃）：与继续使用社交媒体的事实不符。逻辑方向干扰。</w:t>
      </w:r>
    </w:p>
    <w:p w14:paraId="7E377CE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outsmart（智取、巧妙绕过）：know how to outsmart the system 指年轻人懂得绕过系统限制。正确答案。</w:t>
      </w:r>
    </w:p>
    <w:p w14:paraId="6513884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inspect（检查）：年轻人不是检查系统。语义场干扰。</w:t>
      </w:r>
    </w:p>
    <w:p w14:paraId="4EF9DE7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837C15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B (joint)</w:t>
      </w:r>
    </w:p>
    <w:p w14:paraId="4BD34C7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【题型】形容词辨析·方式语义</w:t>
      </w:r>
    </w:p>
    <w:p w14:paraId="2B06D2E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BB0D8B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2B30D91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A79AA3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official（官方的）：朋友合用账号不是官方账号。语义场干扰。</w:t>
      </w:r>
    </w:p>
    <w:p w14:paraId="6BDE2AD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joint（共用的、联合的）：creating joint accounts with friends 指朋友共同使用账号。正确答案。</w:t>
      </w:r>
    </w:p>
    <w:p w14:paraId="3F2CCC1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private（私密的）：私密账号不能说明为何年龄核查被混淆。程度差异干扰。</w:t>
      </w:r>
    </w:p>
    <w:p w14:paraId="799BF6C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temporary（临时的）：强调时间长短而非多人共用。语义场干扰。</w:t>
      </w:r>
    </w:p>
    <w:p w14:paraId="569A3B1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6478EF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A (removed)</w:t>
      </w:r>
    </w:p>
    <w:p w14:paraId="45EFC6B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【题型】动词辨析·被动结果</w:t>
      </w:r>
    </w:p>
    <w:p w14:paraId="6936E94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4C78D8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第4句</w:t>
      </w:r>
    </w:p>
    <w:p w14:paraId="26D3F75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5816CB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removed（移除）：real date of birth 的账号本应删除，但仍未被移除。正确答案。</w:t>
      </w:r>
    </w:p>
    <w:p w14:paraId="77640C3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verified（核实）：语义可通，但与 were not 后的执行结果不如 removed 精确。近义干扰。</w:t>
      </w:r>
    </w:p>
    <w:p w14:paraId="441F3ED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restored（恢复）：不涉及恢复账号。语义场干扰。</w:t>
      </w:r>
    </w:p>
    <w:p w14:paraId="18AF018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updated（更新）：不是更新信息的问题。语义场干扰。</w:t>
      </w:r>
    </w:p>
    <w:p w14:paraId="7D482D6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ECF5C0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D (fake)</w:t>
      </w:r>
    </w:p>
    <w:p w14:paraId="4FF548C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【题型】形容词辨析·真假语义</w:t>
      </w:r>
    </w:p>
    <w:p w14:paraId="260587C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F859C1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第5句</w:t>
      </w:r>
    </w:p>
    <w:p w14:paraId="7775DA7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6A83E7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real（真实的）：真实年龄会触发封禁。逻辑方向干扰。</w:t>
      </w:r>
    </w:p>
    <w:p w14:paraId="17DE3D4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known（已知的）：不能表达规避年龄核查的方式。语义场干扰。</w:t>
      </w:r>
    </w:p>
    <w:p w14:paraId="6B704C7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fixed（固定的）：fixed age 不表示虚假年龄。搭配干扰。</w:t>
      </w:r>
    </w:p>
    <w:p w14:paraId="12EEFEF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fake（虚假的）：using a fake age 指使用虚假年龄注册。正确答案。</w:t>
      </w:r>
    </w:p>
    <w:p w14:paraId="154EF8E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632C91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C (enforcing)</w:t>
      </w:r>
    </w:p>
    <w:p w14:paraId="6A5DCEE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【题型】动词辨析·法规语境</w:t>
      </w:r>
    </w:p>
    <w:p w14:paraId="27984E2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ED878B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06C6B39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5DDDD1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drafting（起草）：规则已经实施，不是尚未起草。时间关系干扰。</w:t>
      </w:r>
    </w:p>
    <w:p w14:paraId="6C642E1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reversing（撤销）：与后文罚款和加强规则矛盾。逻辑方向干扰。</w:t>
      </w:r>
    </w:p>
    <w:p w14:paraId="5585C2A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enforcing（执行）：not enforcing the rules 指科技公司未执行规定。正确答案。</w:t>
      </w:r>
    </w:p>
    <w:p w14:paraId="7035A78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publicising（宣传）：问题不在宣传不足。语义场干扰。</w:t>
      </w:r>
    </w:p>
    <w:p w14:paraId="2E8A1A0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623570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B (active)</w:t>
      </w:r>
    </w:p>
    <w:p w14:paraId="602DF14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【题型】形容词辨析·状态语义</w:t>
      </w:r>
    </w:p>
    <w:p w14:paraId="21FA2AF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3490B3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6B43B4F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427DE7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closed（关闭的）：与测试发现账号仍可使用相反。逻辑方向干扰。</w:t>
      </w:r>
    </w:p>
    <w:p w14:paraId="45089F8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active（活跃的、有效的）：all 50 accounts remained active 表示账号仍处于可用状态。正确答案。</w:t>
      </w:r>
    </w:p>
    <w:p w14:paraId="58C9275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deleted（已删除的）：方向相反。逻辑方向干扰。</w:t>
      </w:r>
    </w:p>
    <w:p w14:paraId="07D94312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suspended（被暂停的）：与 remained 的可用状态矛盾。逻辑方向干扰。</w:t>
      </w:r>
    </w:p>
    <w:p w14:paraId="0E6D9B58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76FAADD5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0D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1981</Words>
  <Characters>4033</Characters>
  <Lines>0</Lines>
  <Paragraphs>0</Paragraphs>
  <TotalTime>0</TotalTime>
  <ScaleCrop>false</ScaleCrop>
  <LinksUpToDate>false</LinksUpToDate>
  <CharactersWithSpaces>4768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2026-09-08T12:01:46Z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D0A276D7FE3E4020A8E40357BF75EFAA_12</vt:lpwstr>
  </property>
</Properties>
</file>