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550927">
      <w:r>
        <w:rPr>
          <w:sz w:val="22"/>
        </w:rPr>
        <w:t>21.  According to Paragraphs 1 and 2, space debris is a serious problem because _____.</w:t>
      </w:r>
    </w:p>
    <w:p w14:paraId="32B77AF8">
      <w:r>
        <w:rPr>
          <w:sz w:val="22"/>
        </w:rPr>
        <w:t>[A] natural space rocks now move much faster than manmade junk in low orbits</w:t>
      </w:r>
    </w:p>
    <w:p w14:paraId="52498BD9">
      <w:r>
        <w:rPr>
          <w:sz w:val="22"/>
        </w:rPr>
        <w:t>[B] orbital rubbish has grown rapidly and may explain many unexplained satellite failures</w:t>
      </w:r>
    </w:p>
    <w:p w14:paraId="6C4B6988">
      <w:r>
        <w:rPr>
          <w:sz w:val="22"/>
        </w:rPr>
        <w:t>[C] most small satellites are known to be destroyed by collisions within a year</w:t>
      </w:r>
    </w:p>
    <w:p w14:paraId="13D05EAA">
      <w:r>
        <w:rPr>
          <w:sz w:val="22"/>
        </w:rPr>
        <w:t>[D] operators have already identified the causes of all short-term satellite failures</w:t>
      </w:r>
    </w:p>
    <w:p w14:paraId="759C9807">
      <w:r>
        <w:rPr>
          <w:sz w:val="22"/>
        </w:rPr>
        <w:t>22.  The phrase “The smart money is on” (Paragraph 2) most probably means that something is _____.</w:t>
      </w:r>
    </w:p>
    <w:p w14:paraId="66DAB915">
      <w:r>
        <w:rPr>
          <w:sz w:val="22"/>
        </w:rPr>
        <w:t>[A] considered the most likely explanation by informed people</w:t>
      </w:r>
    </w:p>
    <w:p w14:paraId="4FBAE764">
      <w:r>
        <w:rPr>
          <w:sz w:val="22"/>
        </w:rPr>
        <w:t>[B] guaranteed to be proved correct by future experiments</w:t>
      </w:r>
    </w:p>
    <w:p w14:paraId="1EB7E377">
      <w:r>
        <w:rPr>
          <w:sz w:val="22"/>
        </w:rPr>
        <w:t>[C] rejected by researchers because of insufficient evidence</w:t>
      </w:r>
    </w:p>
    <w:p w14:paraId="59758346">
      <w:r>
        <w:rPr>
          <w:sz w:val="22"/>
        </w:rPr>
        <w:t>[D] financed by investors who specialise in satellite insurance</w:t>
      </w:r>
    </w:p>
    <w:p w14:paraId="042B8B52">
      <w:r>
        <w:rPr>
          <w:sz w:val="22"/>
        </w:rPr>
        <w:t>23.  Paragraph 3 serves to _____.</w:t>
      </w:r>
    </w:p>
    <w:p w14:paraId="51FE62AF">
      <w:r>
        <w:rPr>
          <w:sz w:val="22"/>
        </w:rPr>
        <w:t>[A] prove that traditional Whipple shields have made new armour unnecessary</w:t>
      </w:r>
    </w:p>
    <w:p w14:paraId="33D0E3AD">
      <w:r>
        <w:rPr>
          <w:sz w:val="22"/>
        </w:rPr>
        <w:t>[B] explain why aluminium panels are always superior to composite materials</w:t>
      </w:r>
    </w:p>
    <w:p w14:paraId="0C6A1A56">
      <w:r>
        <w:rPr>
          <w:sz w:val="22"/>
        </w:rPr>
        <w:t>[C] introduce a commercial product that has already replaced older shielding</w:t>
      </w:r>
    </w:p>
    <w:p w14:paraId="4448FA3B">
      <w:r>
        <w:rPr>
          <w:sz w:val="22"/>
        </w:rPr>
        <w:t>[D] describe the conventional shield's protective logic and the weight problem that motivates alternatives</w:t>
      </w:r>
    </w:p>
    <w:p w14:paraId="5AB6D61C">
      <w:r>
        <w:rPr>
          <w:sz w:val="22"/>
        </w:rPr>
        <w:t>24.  According to Paragraphs 4 to 7, which of the following is true about new shielding technologies?</w:t>
      </w:r>
    </w:p>
    <w:p w14:paraId="453FA3B4">
      <w:r>
        <w:rPr>
          <w:sz w:val="22"/>
        </w:rPr>
        <w:t>[A] Atomic-6 openly publishes the exact materials used in Space Armor tiles</w:t>
      </w:r>
    </w:p>
    <w:p w14:paraId="103180DA">
      <w:r>
        <w:rPr>
          <w:sz w:val="22"/>
        </w:rPr>
        <w:t>[B] Kevlar and Nextel shields are designed mainly for large and especially costly spacecraft</w:t>
      </w:r>
    </w:p>
    <w:p w14:paraId="5107B436">
      <w:r>
        <w:rPr>
          <w:sz w:val="22"/>
        </w:rPr>
        <w:t>[C] a thin aluminium-foam layer has matched the protection of a much heavier conventional shield</w:t>
      </w:r>
    </w:p>
    <w:p w14:paraId="49AC483D">
      <w:r>
        <w:rPr>
          <w:sz w:val="22"/>
        </w:rPr>
        <w:t>[D] 3D-printed shields deliberately avoid internal cavities so that incoming projectiles remain intact</w:t>
      </w:r>
    </w:p>
    <w:p w14:paraId="43D1ACB4">
      <w:r>
        <w:rPr>
          <w:sz w:val="22"/>
        </w:rPr>
        <w:t>25.  Which of the following would be the best title for the text?</w:t>
      </w:r>
    </w:p>
    <w:p w14:paraId="04CDAB10">
      <w:r>
        <w:rPr>
          <w:sz w:val="22"/>
        </w:rPr>
        <w:t>[A] Space Junk Rising: Why All Satellites Must Be Withdrawn from Low Orbit</w:t>
      </w:r>
    </w:p>
    <w:p w14:paraId="095316C1">
      <w:r>
        <w:rPr>
          <w:sz w:val="22"/>
        </w:rPr>
        <w:t>[B] Taking the Hit: Satellite Armour Improves as Orbital Debris Multiplies</w:t>
      </w:r>
    </w:p>
    <w:p w14:paraId="7B87AAAD">
      <w:r>
        <w:rPr>
          <w:sz w:val="22"/>
        </w:rPr>
        <w:t>[C] Whipple Shields Forever: Why an Old Shielding Technology Remains Entirely Unchanged</w:t>
      </w:r>
    </w:p>
    <w:p w14:paraId="73CE07C3">
      <w:r>
        <w:rPr>
          <w:sz w:val="22"/>
        </w:rPr>
        <w:t>[D] Shot in the Dark: The Failure of Sensors to Detect Space Impacts</w:t>
      </w:r>
    </w:p>
    <w:p w14:paraId="75284C72">
      <w:pPr>
        <w:jc w:val="center"/>
      </w:pPr>
      <w:r>
        <w:rPr>
          <w:b/>
          <w:sz w:val="26"/>
        </w:rPr>
        <w:t>答案速查</w:t>
      </w:r>
    </w:p>
    <w:p w14:paraId="44862220">
      <w:pPr>
        <w:jc w:val="center"/>
      </w:pPr>
      <w:r>
        <w:rPr>
          <w:b/>
          <w:sz w:val="24"/>
        </w:rPr>
        <w:t>21. B    22. A    23. D    24. C    25. B</w:t>
      </w:r>
    </w:p>
    <w:p w14:paraId="5E5625B0">
      <w:r>
        <w:rPr>
          <w:b/>
          <w:sz w:val="26"/>
        </w:rPr>
        <w:t>详细解析</w:t>
      </w:r>
    </w:p>
    <w:p w14:paraId="11C1FFB1">
      <w:r>
        <w:rPr>
          <w:b/>
          <w:sz w:val="22"/>
        </w:rPr>
        <w:t>21. [B]</w:t>
      </w:r>
    </w:p>
    <w:p w14:paraId="422CDB09">
      <w:r>
        <w:rPr>
          <w:b/>
          <w:sz w:val="21"/>
        </w:rPr>
        <w:t>【题型】</w:t>
      </w:r>
      <w:r>
        <w:rPr>
          <w:sz w:val="21"/>
        </w:rPr>
        <w:t>细节理解题·问题识别</w:t>
      </w:r>
    </w:p>
    <w:p w14:paraId="05C3E1EE">
      <w:r>
        <w:rPr>
          <w:b/>
          <w:sz w:val="21"/>
        </w:rPr>
        <w:t>【难度】</w:t>
      </w:r>
      <w:r>
        <w:rPr>
          <w:sz w:val="21"/>
        </w:rPr>
        <w:t>⭐⭐</w:t>
      </w:r>
    </w:p>
    <w:p w14:paraId="21502549">
      <w:r>
        <w:rPr>
          <w:b/>
          <w:sz w:val="21"/>
        </w:rPr>
        <w:t>【定位】</w:t>
      </w:r>
      <w:r>
        <w:rPr>
          <w:sz w:val="21"/>
        </w:rPr>
        <w:t>Paragraphs 1-2</w:t>
      </w:r>
    </w:p>
    <w:p w14:paraId="7269E5B8">
      <w:r>
        <w:rPr>
          <w:b/>
          <w:sz w:val="21"/>
        </w:rPr>
        <w:t>【解析】</w:t>
      </w:r>
    </w:p>
    <w:p w14:paraId="147604C0">
      <w:r>
        <w:rPr>
          <w:sz w:val="21"/>
        </w:rPr>
        <w:t>- 原文（Para.1）：Such manmade junk poses a far greater threat to satellites circling in low orbits than natural space rocks do—and the risks are rising. According to the European Space Agency, the amount of rubbish in orbit has more than doubled since 2017.</w:t>
      </w:r>
    </w:p>
    <w:p w14:paraId="5AD8FF7B">
      <w:r>
        <w:rPr>
          <w:sz w:val="21"/>
        </w:rPr>
        <w:t>- 原文（Para.2）：Roughly one small satellite in five stops working within a year of launch... and in three-fifths of these cases operators do not know what happened. The smart money is on quite a few such failures being caused by collisions with space debris.</w:t>
      </w:r>
    </w:p>
    <w:p w14:paraId="359EE71D">
      <w:r>
        <w:rPr>
          <w:b/>
          <w:sz w:val="21"/>
        </w:rPr>
        <w:t>分析：</w:t>
      </w:r>
    </w:p>
    <w:p w14:paraId="01633642">
      <w:r>
        <w:rPr>
          <w:b/>
          <w:sz w:val="21"/>
        </w:rPr>
        <w:t>- 选项A（错误）：</w:t>
      </w:r>
      <w:r>
        <w:rPr>
          <w:sz w:val="21"/>
        </w:rPr>
        <w:t>对象反转陷阱。原文说 manmade junk 比 natural space rocks 威胁更大，不是自然岩石更快。</w:t>
      </w:r>
    </w:p>
    <w:p w14:paraId="39098E53">
      <w:r>
        <w:rPr>
          <w:b/>
          <w:sz w:val="21"/>
        </w:rPr>
        <w:t>- 选项B（正确）：</w:t>
      </w:r>
      <w:r>
        <w:rPr>
          <w:sz w:val="21"/>
        </w:rPr>
        <w:t>轨道垃圾自 2017 年以来翻倍以上；五分之一小卫星一年内停止工作，其中五分之三原因不明，而碰撞是很可能的解释。</w:t>
      </w:r>
    </w:p>
    <w:p w14:paraId="456C8F44">
      <w:r>
        <w:rPr>
          <w:b/>
          <w:sz w:val="21"/>
        </w:rPr>
        <w:t>- 选项C（错误）：</w:t>
      </w:r>
      <w:r>
        <w:rPr>
          <w:sz w:val="21"/>
        </w:rPr>
        <w:t>程度偷换陷阱。原文说 one in five stops working，不是大多数被摧毁，也没有确认死因。</w:t>
      </w:r>
    </w:p>
    <w:p w14:paraId="72BD3F90">
      <w:r>
        <w:rPr>
          <w:b/>
          <w:sz w:val="21"/>
        </w:rPr>
        <w:t>- 选项D（错误）：</w:t>
      </w:r>
      <w:r>
        <w:rPr>
          <w:sz w:val="21"/>
        </w:rPr>
        <w:t>反义干扰陷阱。operators do not know what happened 说明许多原因尚未识别。</w:t>
      </w:r>
    </w:p>
    <w:p w14:paraId="3C95AE63">
      <w:r>
        <w:rPr>
          <w:b/>
          <w:sz w:val="21"/>
        </w:rPr>
        <w:t>【命题技巧】</w:t>
      </w:r>
    </w:p>
    <w:p w14:paraId="732D24A9">
      <w:r>
        <w:rPr>
          <w:sz w:val="21"/>
        </w:rPr>
        <w:t>- 数据链条整合：rubbish doubled、one in five、three-fifths 构成问题严重性。</w:t>
      </w:r>
    </w:p>
    <w:p w14:paraId="03959BD1">
      <w:r>
        <w:rPr>
          <w:sz w:val="21"/>
        </w:rPr>
        <w:t>- 确定与推测分层：smart money is on 表示可能性，不是已证实结论。</w:t>
      </w:r>
    </w:p>
    <w:p w14:paraId="5F375C1D"/>
    <w:p w14:paraId="6E53D6EA">
      <w:r>
        <w:rPr>
          <w:b/>
          <w:sz w:val="22"/>
        </w:rPr>
        <w:t>22. [A]</w:t>
      </w:r>
    </w:p>
    <w:p w14:paraId="05E4BB8F">
      <w:r>
        <w:rPr>
          <w:b/>
          <w:sz w:val="21"/>
        </w:rPr>
        <w:t>【题型】</w:t>
      </w:r>
      <w:r>
        <w:rPr>
          <w:sz w:val="21"/>
        </w:rPr>
        <w:t>词义猜测题·习语理解</w:t>
      </w:r>
    </w:p>
    <w:p w14:paraId="6D73A47D">
      <w:r>
        <w:rPr>
          <w:b/>
          <w:sz w:val="21"/>
        </w:rPr>
        <w:t>【难度】</w:t>
      </w:r>
      <w:r>
        <w:rPr>
          <w:sz w:val="21"/>
        </w:rPr>
        <w:t>⭐⭐⭐</w:t>
      </w:r>
    </w:p>
    <w:p w14:paraId="1C81BF7C">
      <w:r>
        <w:rPr>
          <w:b/>
          <w:sz w:val="21"/>
        </w:rPr>
        <w:t>【定位】</w:t>
      </w:r>
      <w:r>
        <w:rPr>
          <w:sz w:val="21"/>
        </w:rPr>
        <w:t>Paragraph 2</w:t>
      </w:r>
    </w:p>
    <w:p w14:paraId="39DB7CAD">
      <w:r>
        <w:rPr>
          <w:b/>
          <w:sz w:val="21"/>
        </w:rPr>
        <w:t>【解析】</w:t>
      </w:r>
    </w:p>
    <w:p w14:paraId="460AF934">
      <w:r>
        <w:rPr>
          <w:sz w:val="21"/>
        </w:rPr>
        <w:t>- 原文（Para.2）：...in three-fifths of these cases operators do not know what happened. The smart money is on quite a few such failures being caused by collisions with space debris.</w:t>
      </w:r>
    </w:p>
    <w:p w14:paraId="77DABF50">
      <w:r>
        <w:rPr>
          <w:sz w:val="21"/>
        </w:rPr>
        <w:t>- 原文（Para.2）：To provide more data Odin Space...has begun selling a system that uses vibration-sensing adhesive strips to detect and assess impacts.</w:t>
      </w:r>
    </w:p>
    <w:p w14:paraId="66EBCB6C">
      <w:r>
        <w:rPr>
          <w:b/>
          <w:sz w:val="21"/>
        </w:rPr>
        <w:t>分析：</w:t>
      </w:r>
    </w:p>
    <w:p w14:paraId="132AF230">
      <w:r>
        <w:rPr>
          <w:b/>
          <w:sz w:val="21"/>
        </w:rPr>
        <w:t>- 选项A（正确）：</w:t>
      </w:r>
      <w:r>
        <w:rPr>
          <w:sz w:val="21"/>
        </w:rPr>
        <w:t>该短语位于原因不明与“碰撞导致失败”之间，表示业内最看好的可能性；后文 Odin Space 提供更多数据也呼应这一判断有待检验。</w:t>
      </w:r>
    </w:p>
    <w:p w14:paraId="2E6818B8">
      <w:r>
        <w:rPr>
          <w:b/>
          <w:sz w:val="21"/>
        </w:rPr>
        <w:t>- 选项B（错误）：</w:t>
      </w:r>
      <w:r>
        <w:rPr>
          <w:sz w:val="21"/>
        </w:rPr>
        <w:t>语气绝对化陷阱。原文需要 more data，并未保证未来实验一定证明。</w:t>
      </w:r>
    </w:p>
    <w:p w14:paraId="14821BAC">
      <w:r>
        <w:rPr>
          <w:b/>
          <w:sz w:val="21"/>
        </w:rPr>
        <w:t>- 选项C（错误）：</w:t>
      </w:r>
      <w:r>
        <w:rPr>
          <w:sz w:val="21"/>
        </w:rPr>
        <w:t>反向语气陷阱。该短语不是拒绝，而是倾向于相信。</w:t>
      </w:r>
    </w:p>
    <w:p w14:paraId="555084BC">
      <w:r>
        <w:rPr>
          <w:b/>
          <w:sz w:val="21"/>
        </w:rPr>
        <w:t>- 选项D（错误）：</w:t>
      </w:r>
      <w:r>
        <w:rPr>
          <w:sz w:val="21"/>
        </w:rPr>
        <w:t>字面化陷阱。smart money 在这里是判断倾向，不是投资资金。</w:t>
      </w:r>
    </w:p>
    <w:p w14:paraId="3630C00B">
      <w:r>
        <w:rPr>
          <w:b/>
          <w:sz w:val="21"/>
        </w:rPr>
        <w:t>【命题技巧】</w:t>
      </w:r>
    </w:p>
    <w:p w14:paraId="0954AE91">
      <w:r>
        <w:rPr>
          <w:sz w:val="21"/>
        </w:rPr>
        <w:t>- 习语语义去字面化：money 指赌注式判断，不是实际出资。</w:t>
      </w:r>
    </w:p>
    <w:p w14:paraId="1B5E6736">
      <w:r>
        <w:rPr>
          <w:sz w:val="21"/>
        </w:rPr>
        <w:t>- 上下文证据强度：unknown causes 与 more data 提示推测语气。</w:t>
      </w:r>
    </w:p>
    <w:p w14:paraId="1EFCE8E0"/>
    <w:p w14:paraId="5ECDA7BD">
      <w:r>
        <w:rPr>
          <w:b/>
          <w:sz w:val="22"/>
        </w:rPr>
        <w:t>23. [D]</w:t>
      </w:r>
    </w:p>
    <w:p w14:paraId="2EFE1EEE">
      <w:r>
        <w:rPr>
          <w:b/>
          <w:sz w:val="21"/>
        </w:rPr>
        <w:t>【题型】</w:t>
      </w:r>
      <w:r>
        <w:rPr>
          <w:sz w:val="21"/>
        </w:rPr>
        <w:t>篇章结构题·段落功能</w:t>
      </w:r>
    </w:p>
    <w:p w14:paraId="197BAADB">
      <w:r>
        <w:rPr>
          <w:b/>
          <w:sz w:val="21"/>
        </w:rPr>
        <w:t>【难度】</w:t>
      </w:r>
      <w:r>
        <w:rPr>
          <w:sz w:val="21"/>
        </w:rPr>
        <w:t>⭐⭐⭐⭐</w:t>
      </w:r>
    </w:p>
    <w:p w14:paraId="6749F006">
      <w:r>
        <w:rPr>
          <w:b/>
          <w:sz w:val="21"/>
        </w:rPr>
        <w:t>【定位】</w:t>
      </w:r>
      <w:r>
        <w:rPr>
          <w:sz w:val="21"/>
        </w:rPr>
        <w:t>Paragraph 3</w:t>
      </w:r>
    </w:p>
    <w:p w14:paraId="6B0336D5">
      <w:r>
        <w:rPr>
          <w:b/>
          <w:sz w:val="21"/>
        </w:rPr>
        <w:t>【解析】</w:t>
      </w:r>
    </w:p>
    <w:p w14:paraId="59E9CE02">
      <w:r>
        <w:rPr>
          <w:sz w:val="21"/>
        </w:rPr>
        <w:t>- 原文（Para.3）：One long-standing approach to protecting satellites is a Whipple shield... The bumper breaks an incoming object into a spray of smaller, less energetic fragments that the main shield can then stop more easily.</w:t>
      </w:r>
    </w:p>
    <w:p w14:paraId="7FA62196">
      <w:r>
        <w:rPr>
          <w:sz w:val="21"/>
        </w:rPr>
        <w:t>- 原文（Para.3）：But this arrangement is bulky and heavy. So most satellites simply take their chances behind aluminium panels stiffened with a honeycomb also made of that metal. These offer only limited protection from debris.</w:t>
      </w:r>
    </w:p>
    <w:p w14:paraId="77FB591C">
      <w:r>
        <w:rPr>
          <w:b/>
          <w:sz w:val="21"/>
        </w:rPr>
        <w:t>分析：</w:t>
      </w:r>
    </w:p>
    <w:p w14:paraId="06EDCD6E">
      <w:r>
        <w:rPr>
          <w:b/>
          <w:sz w:val="21"/>
        </w:rPr>
        <w:t>- 选项A（错误）：</w:t>
      </w:r>
      <w:r>
        <w:rPr>
          <w:sz w:val="21"/>
        </w:rPr>
        <w:t>反向结构陷阱。段落说传统方案 bulky and heavy，为后文替代方案铺垫，不是证明新 armor 不必要。</w:t>
      </w:r>
    </w:p>
    <w:p w14:paraId="09A197E4">
      <w:r>
        <w:rPr>
          <w:b/>
          <w:sz w:val="21"/>
        </w:rPr>
        <w:t>- 选项B（错误）：</w:t>
      </w:r>
      <w:r>
        <w:rPr>
          <w:sz w:val="21"/>
        </w:rPr>
        <w:t>无中生有陷阱。原文没有说铝面板总是优于复合材料。</w:t>
      </w:r>
    </w:p>
    <w:p w14:paraId="6E1AF195">
      <w:r>
        <w:rPr>
          <w:b/>
          <w:sz w:val="21"/>
        </w:rPr>
        <w:t>- 选项C（错误）：</w:t>
      </w:r>
      <w:r>
        <w:rPr>
          <w:sz w:val="21"/>
        </w:rPr>
        <w:t>段落错位陷阱。Atomic-6 商业产品在第 4 段才出现。</w:t>
      </w:r>
    </w:p>
    <w:p w14:paraId="5EE2422F">
      <w:r>
        <w:rPr>
          <w:b/>
          <w:sz w:val="21"/>
        </w:rPr>
        <w:t>- 选项D（正确）：</w:t>
      </w:r>
      <w:r>
        <w:rPr>
          <w:sz w:val="21"/>
        </w:rPr>
        <w:t>段落先解释 Whipple shield 两级破碎来袭物的原理，再用 But 指出笨重和普通铝板保护有限，为新技术设立问题背景。</w:t>
      </w:r>
    </w:p>
    <w:p w14:paraId="7C0329DC">
      <w:r>
        <w:rPr>
          <w:b/>
          <w:sz w:val="21"/>
        </w:rPr>
        <w:t>【命题技巧】</w:t>
      </w:r>
    </w:p>
    <w:p w14:paraId="24C7549A">
      <w:r>
        <w:rPr>
          <w:sz w:val="21"/>
        </w:rPr>
        <w:t>- 原理-局限结构：先说明工作机制，再指出 bulk and heavy 的缺点。</w:t>
      </w:r>
    </w:p>
    <w:p w14:paraId="5BFA0240">
      <w:r>
        <w:rPr>
          <w:sz w:val="21"/>
        </w:rPr>
        <w:t>- 转折词定位：But 标志段落从传统方案转向替代需求的铺垫。</w:t>
      </w:r>
    </w:p>
    <w:p w14:paraId="1ABABED9"/>
    <w:p w14:paraId="2462EF3B">
      <w:r>
        <w:rPr>
          <w:b/>
          <w:sz w:val="22"/>
        </w:rPr>
        <w:t>24. [C]</w:t>
      </w:r>
    </w:p>
    <w:p w14:paraId="31B2E790">
      <w:r>
        <w:rPr>
          <w:b/>
          <w:sz w:val="21"/>
        </w:rPr>
        <w:t>【题型】</w:t>
      </w:r>
      <w:r>
        <w:rPr>
          <w:sz w:val="21"/>
        </w:rPr>
        <w:t>细节理解题·技术特点正误判断</w:t>
      </w:r>
    </w:p>
    <w:p w14:paraId="6BCF326C">
      <w:r>
        <w:rPr>
          <w:b/>
          <w:sz w:val="21"/>
        </w:rPr>
        <w:t>【难度】</w:t>
      </w:r>
      <w:r>
        <w:rPr>
          <w:sz w:val="21"/>
        </w:rPr>
        <w:t>⭐⭐⭐⭐</w:t>
      </w:r>
    </w:p>
    <w:p w14:paraId="5B69859F">
      <w:r>
        <w:rPr>
          <w:b/>
          <w:sz w:val="21"/>
        </w:rPr>
        <w:t>【定位】</w:t>
      </w:r>
      <w:r>
        <w:rPr>
          <w:sz w:val="21"/>
        </w:rPr>
        <w:t>Paragraphs 4-7</w:t>
      </w:r>
    </w:p>
    <w:p w14:paraId="312E898C">
      <w:r>
        <w:rPr>
          <w:b/>
          <w:sz w:val="21"/>
        </w:rPr>
        <w:t>【解析】</w:t>
      </w:r>
    </w:p>
    <w:p w14:paraId="1E37A5F5">
      <w:r>
        <w:rPr>
          <w:sz w:val="21"/>
        </w:rPr>
        <w:t>- 原文（Para.4）：It is cagey about the materials involved... Moreover, unlike Whipple shields, they throw off no shrapnel... Instead, incoming metal objects...are vaporised and absorbed.</w:t>
      </w:r>
    </w:p>
    <w:p w14:paraId="422003F1">
      <w:r>
        <w:rPr>
          <w:sz w:val="21"/>
        </w:rPr>
        <w:t>- 原文（Para.5）：This promises light shields for smaller, less expensive spacecraft—weight being a crucial consideration for launch costs.</w:t>
      </w:r>
    </w:p>
    <w:p w14:paraId="0AC5E90E">
      <w:r>
        <w:rPr>
          <w:sz w:val="21"/>
        </w:rPr>
        <w:t>- 原文（Para.6）：Printing such shields layer by layer allows internal cavities to be introduced. These voids...act as small Whipple shields...</w:t>
      </w:r>
    </w:p>
    <w:p w14:paraId="4C6070F2">
      <w:r>
        <w:rPr>
          <w:sz w:val="21"/>
        </w:rPr>
        <w:t>- 原文（Para.7）：Testing by NASA...found that a shield incorporating a layer of this foam a little over 6mm thick could provide the same protection as a conventional Whipple shield of twice the weight.</w:t>
      </w:r>
    </w:p>
    <w:p w14:paraId="53338EF1">
      <w:r>
        <w:rPr>
          <w:b/>
          <w:sz w:val="21"/>
        </w:rPr>
        <w:t>分析：</w:t>
      </w:r>
    </w:p>
    <w:p w14:paraId="2A6DFEBB">
      <w:r>
        <w:rPr>
          <w:b/>
          <w:sz w:val="21"/>
        </w:rPr>
        <w:t>- 选项A（错误）：</w:t>
      </w:r>
      <w:r>
        <w:rPr>
          <w:sz w:val="21"/>
        </w:rPr>
        <w:t>反义干扰陷阱。Atomic-6 is cagey about the materials，即不愿透露材料细节。</w:t>
      </w:r>
    </w:p>
    <w:p w14:paraId="46D46996">
      <w:r>
        <w:rPr>
          <w:b/>
          <w:sz w:val="21"/>
        </w:rPr>
        <w:t>- 选项B（错误）：</w:t>
      </w:r>
      <w:r>
        <w:rPr>
          <w:sz w:val="21"/>
        </w:rPr>
        <w:t>对象反转陷阱。Kevlar 与 Nextel 组合面向 smaller, less expensive spacecraft。</w:t>
      </w:r>
    </w:p>
    <w:p w14:paraId="04D146CD">
      <w:r>
        <w:rPr>
          <w:b/>
          <w:sz w:val="21"/>
        </w:rPr>
        <w:t>- 选项C（正确）：</w:t>
      </w:r>
      <w:r>
        <w:rPr>
          <w:sz w:val="21"/>
        </w:rPr>
        <w:t>NASA 测试发现略超过 6mm 的铝泡沫层可提供与两倍重量传统 Whipple shield 相同的保护。</w:t>
      </w:r>
    </w:p>
    <w:p w14:paraId="6AC4F293">
      <w:r>
        <w:rPr>
          <w:b/>
          <w:sz w:val="21"/>
        </w:rPr>
        <w:t>- 选项D（错误）：</w:t>
      </w:r>
      <w:r>
        <w:rPr>
          <w:sz w:val="21"/>
        </w:rPr>
        <w:t>反向机制陷阱。3D 打印引入 internal cavities，使撞击物经历连续冲击并进一步破碎。</w:t>
      </w:r>
    </w:p>
    <w:p w14:paraId="020945AE">
      <w:r>
        <w:rPr>
          <w:b/>
          <w:sz w:val="21"/>
        </w:rPr>
        <w:t>【命题技巧】</w:t>
      </w:r>
    </w:p>
    <w:p w14:paraId="66200334">
      <w:r>
        <w:rPr>
          <w:sz w:val="21"/>
        </w:rPr>
        <w:t>- 技术对象配对：Atomic-6、Kevlar/Nextel、3D printing、foam 各有不同特征。</w:t>
      </w:r>
    </w:p>
    <w:p w14:paraId="50B910DF">
      <w:r>
        <w:rPr>
          <w:sz w:val="21"/>
        </w:rPr>
        <w:t>- 重量与保护效果比较：same protection as...twice the weight 是本题主干。</w:t>
      </w:r>
    </w:p>
    <w:p w14:paraId="284176A2"/>
    <w:p w14:paraId="31CC9375">
      <w:r>
        <w:rPr>
          <w:b/>
          <w:sz w:val="22"/>
        </w:rPr>
        <w:t>25. [B]</w:t>
      </w:r>
    </w:p>
    <w:p w14:paraId="26620D9E">
      <w:r>
        <w:rPr>
          <w:b/>
          <w:sz w:val="21"/>
        </w:rPr>
        <w:t>【题型】</w:t>
      </w:r>
      <w:r>
        <w:rPr>
          <w:sz w:val="21"/>
        </w:rPr>
        <w:t>主旨大意题·最佳标题</w:t>
      </w:r>
    </w:p>
    <w:p w14:paraId="0ABDA1EA">
      <w:r>
        <w:rPr>
          <w:b/>
          <w:sz w:val="21"/>
        </w:rPr>
        <w:t>【难度】</w:t>
      </w:r>
      <w:r>
        <w:rPr>
          <w:sz w:val="21"/>
        </w:rPr>
        <w:t>⭐⭐⭐⭐⭐</w:t>
      </w:r>
    </w:p>
    <w:p w14:paraId="121661B0">
      <w:r>
        <w:rPr>
          <w:b/>
          <w:sz w:val="21"/>
        </w:rPr>
        <w:t>【定位】</w:t>
      </w:r>
      <w:r>
        <w:rPr>
          <w:sz w:val="21"/>
        </w:rPr>
        <w:t>Full text</w:t>
      </w:r>
    </w:p>
    <w:p w14:paraId="1DD69190">
      <w:r>
        <w:rPr>
          <w:b/>
          <w:sz w:val="21"/>
        </w:rPr>
        <w:t>【解析】</w:t>
      </w:r>
    </w:p>
    <w:p w14:paraId="498DE198">
      <w:r>
        <w:rPr>
          <w:sz w:val="21"/>
        </w:rPr>
        <w:t>- 原文（Para.1）：Hurtling around Earth at roughly seven kilometres a second, even tiny pieces of debris pack quite a punch... the risks are rising.</w:t>
      </w:r>
    </w:p>
    <w:p w14:paraId="7E97A051">
      <w:r>
        <w:rPr>
          <w:sz w:val="21"/>
        </w:rPr>
        <w:t>- 原文（Para.4）：Yet the range of options for protecting satellites is increasing.</w:t>
      </w:r>
    </w:p>
    <w:p w14:paraId="0CC33B7F">
      <w:r>
        <w:rPr>
          <w:sz w:val="21"/>
        </w:rPr>
        <w:t>- 原文（Para.8）：However promising this repertoire of shielding types is, though, much will hinge on what they encounter... Odin Space’s impact sensors should provide it.</w:t>
      </w:r>
    </w:p>
    <w:p w14:paraId="1A583198">
      <w:r>
        <w:rPr>
          <w:b/>
          <w:sz w:val="21"/>
        </w:rPr>
        <w:t>分析：</w:t>
      </w:r>
    </w:p>
    <w:p w14:paraId="47656D3A">
      <w:r>
        <w:rPr>
          <w:b/>
          <w:sz w:val="21"/>
        </w:rPr>
        <w:t>- 选项A（错误）：</w:t>
      </w:r>
      <w:r>
        <w:rPr>
          <w:sz w:val="21"/>
        </w:rPr>
        <w:t>过度推理陷阱。文章讨论增强防护，没有建议撤回所有低轨卫星。</w:t>
      </w:r>
    </w:p>
    <w:p w14:paraId="20430256">
      <w:r>
        <w:rPr>
          <w:b/>
          <w:sz w:val="21"/>
        </w:rPr>
        <w:t>- 选项B（正确）：</w:t>
      </w:r>
      <w:r>
        <w:rPr>
          <w:sz w:val="21"/>
        </w:rPr>
        <w:t>Taking the Hit 概括卫星装甲主题；debris multiplies 对应风险上升，armour improves 对应多种新材料和传感器进展。</w:t>
      </w:r>
    </w:p>
    <w:p w14:paraId="29E4CE0B">
      <w:r>
        <w:rPr>
          <w:b/>
          <w:sz w:val="21"/>
        </w:rPr>
        <w:t>- 选项C（错误）：</w:t>
      </w:r>
      <w:r>
        <w:rPr>
          <w:sz w:val="21"/>
        </w:rPr>
        <w:t>反向主旨陷阱。传统 Whipple shield 的局限正推动新防护技术发展。</w:t>
      </w:r>
    </w:p>
    <w:p w14:paraId="4213DC64">
      <w:r>
        <w:rPr>
          <w:b/>
          <w:sz w:val="21"/>
        </w:rPr>
        <w:t>- 选项D（错误）：</w:t>
      </w:r>
      <w:r>
        <w:rPr>
          <w:sz w:val="21"/>
        </w:rPr>
        <w:t>细节反转陷阱。Odin Space 的传感器正是为了提供撞击信息，减少盲目防护。</w:t>
      </w:r>
    </w:p>
    <w:p w14:paraId="29B7A802">
      <w:r>
        <w:rPr>
          <w:b/>
          <w:sz w:val="21"/>
        </w:rPr>
        <w:t>【命题技巧】</w:t>
      </w:r>
    </w:p>
    <w:p w14:paraId="18D28909">
      <w:r>
        <w:rPr>
          <w:sz w:val="21"/>
        </w:rPr>
        <w:t>- 问题-技术-条件整合：碎片风险、 armor 方案和轨道环境数据构成全文逻辑。</w:t>
      </w:r>
    </w:p>
    <w:p w14:paraId="382938F2">
      <w:r>
        <w:rPr>
          <w:sz w:val="21"/>
        </w:rPr>
        <w:t>- 原文标题意象复用：Taking the Hit 精准概括防护主题。</w:t>
      </w:r>
    </w:p>
    <w:p w14:paraId="6F0EB03B"/>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本文档由我们自研的考研英语阅读理解大模型生成。该模型基于近10年考研英语真题进行训练。我们会根据同学们的反馈持续优化模型能力。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1FEF21E9">
      <w:pPr>
        <w:spacing w:before="20" w:after="80" w:line="360" w:lineRule="auto"/>
        <w:jc w:val="left"/>
        <w:rPr>
          <w:rFonts w:ascii="宋体" w:hAnsi="宋体" w:eastAsia="宋体"/>
          <w:b w:val="0"/>
          <w:i w:val="0"/>
          <w:sz w:val="19"/>
        </w:rPr>
      </w:pPr>
    </w:p>
    <w:p w14:paraId="5196634C">
      <w:r>
        <w:rPr>
          <w:rFonts w:hint="eastAsia" w:eastAsia="宋体" w:asciiTheme="majorHAnsi" w:hAnsiTheme="majorHAnsi" w:cstheme="majorBidi"/>
          <w:b/>
          <w:bCs/>
          <w:color w:val="376092" w:themeColor="accent1" w:themeShade="BF"/>
          <w:sz w:val="28"/>
          <w:szCs w:val="28"/>
          <w:lang w:val="en-US" w:eastAsia="zh-CN" w:bidi="ar-SA"/>
        </w:rPr>
        <w:t>如果对答案解析有疑惑，直接打开任何AI大模型（如Deepseek、Kimi等），上传该篇原文文档，然后复制粘贴对应的题目和选项，说清楚你的疑问，大模型会回应解释对应的问题。</w:t>
      </w:r>
    </w:p>
    <w:p w14:paraId="35A4A905">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2BD716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2029</Words>
  <Characters>5418</Characters>
  <Lines>0</Lines>
  <Paragraphs>0</Paragraphs>
  <TotalTime>0</TotalTime>
  <ScaleCrop>false</ScaleCrop>
  <LinksUpToDate>false</LinksUpToDate>
  <CharactersWithSpaces>6209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2026-09-13T15:06:19Z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6ED11D63D36E4FE5835AF0BCE06C05CB_12</vt:lpwstr>
  </property>
</Properties>
</file>