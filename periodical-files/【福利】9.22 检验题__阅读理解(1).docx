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F37D6">
      <w:r>
        <w:rPr>
          <w:sz w:val="22"/>
        </w:rPr>
        <w:t>21.  According to Paragraphs 1 and 2, the new research challenges the conventional view by showing that women _____.</w:t>
      </w:r>
    </w:p>
    <w:p w14:paraId="4C12F677">
      <w:r>
        <w:rPr>
          <w:sz w:val="22"/>
        </w:rPr>
        <w:t>[A] remained passive beneficiaries who generally opposed the slave trade</w:t>
      </w:r>
    </w:p>
    <w:p w14:paraId="5F10370D">
      <w:r>
        <w:rPr>
          <w:sz w:val="22"/>
        </w:rPr>
        <w:t>[B] invested mainly to claim compensation after slavery was abolished</w:t>
      </w:r>
    </w:p>
    <w:p w14:paraId="518C8A2E">
      <w:r>
        <w:rPr>
          <w:sz w:val="22"/>
        </w:rPr>
        <w:t>[C] actively financed and sustained the trafficking of enslaved Africans</w:t>
      </w:r>
    </w:p>
    <w:p w14:paraId="26112614">
      <w:r>
        <w:rPr>
          <w:sz w:val="22"/>
        </w:rPr>
        <w:t>[D] worked chiefly as sailors transporting enslaved people across the Atlantic</w:t>
      </w:r>
    </w:p>
    <w:p w14:paraId="36E547C1">
      <w:r>
        <w:rPr>
          <w:sz w:val="22"/>
        </w:rPr>
        <w:t>22.  By saying the research “was not just a flash in the pan”, Chambers means that women's involvement was _____.</w:t>
      </w:r>
    </w:p>
    <w:p w14:paraId="0299D8EC">
      <w:r>
        <w:rPr>
          <w:sz w:val="22"/>
        </w:rPr>
        <w:t>[A] a persistent pattern rather than a short-lived occurrence</w:t>
      </w:r>
    </w:p>
    <w:p w14:paraId="709CB73A">
      <w:r>
        <w:rPr>
          <w:sz w:val="22"/>
        </w:rPr>
        <w:t>[B] an accidental discovery that suddenly produced great wealth</w:t>
      </w:r>
    </w:p>
    <w:p w14:paraId="0D12A3A5">
      <w:r>
        <w:rPr>
          <w:sz w:val="22"/>
        </w:rPr>
        <w:t>[C] a secret transaction hidden from company records</w:t>
      </w:r>
    </w:p>
    <w:p w14:paraId="6E591969">
      <w:r>
        <w:rPr>
          <w:sz w:val="22"/>
        </w:rPr>
        <w:t>[D] a moral scandal that destroyed the company's reputation</w:t>
      </w:r>
    </w:p>
    <w:p w14:paraId="00A1EC8D">
      <w:r>
        <w:rPr>
          <w:sz w:val="22"/>
        </w:rPr>
        <w:t>23.  Paragraph 9 serves to _____.</w:t>
      </w:r>
    </w:p>
    <w:p w14:paraId="71ABFD72">
      <w:r>
        <w:rPr>
          <w:sz w:val="22"/>
        </w:rPr>
        <w:t>[A] cast doubt on the reliability of archival research on slavery</w:t>
      </w:r>
    </w:p>
    <w:p w14:paraId="616DB82D">
      <w:r>
        <w:rPr>
          <w:sz w:val="22"/>
        </w:rPr>
        <w:t>[B] separate Chambers's new findings from earlier scholarship by Caribbean and African historians</w:t>
      </w:r>
    </w:p>
    <w:p w14:paraId="774753B8">
      <w:r>
        <w:rPr>
          <w:sz w:val="22"/>
        </w:rPr>
        <w:t>[C] show that public archives focus only on women who owned enslaved people</w:t>
      </w:r>
    </w:p>
    <w:p w14:paraId="6873F2D8">
      <w:r>
        <w:rPr>
          <w:sz w:val="22"/>
        </w:rPr>
        <w:t>[D] connect the new findings to a longer effort to correct historical memory</w:t>
      </w:r>
    </w:p>
    <w:p w14:paraId="56E2FDE0">
      <w:r>
        <w:rPr>
          <w:sz w:val="22"/>
        </w:rPr>
        <w:t>24.  It can be inferred from Paragraphs 12-14 that women influenced company affairs mainly by _____.</w:t>
      </w:r>
    </w:p>
    <w:p w14:paraId="4897D651">
      <w:r>
        <w:rPr>
          <w:sz w:val="22"/>
        </w:rPr>
        <w:t>[A] voting at board meetings and appointing company directors</w:t>
      </w:r>
    </w:p>
    <w:p w14:paraId="3A700F8C">
      <w:r>
        <w:rPr>
          <w:sz w:val="22"/>
        </w:rPr>
        <w:t>[B] using informal networks, transactions and family influence</w:t>
      </w:r>
    </w:p>
    <w:p w14:paraId="7EA4F21E">
      <w:r>
        <w:rPr>
          <w:sz w:val="22"/>
        </w:rPr>
        <w:t>[C] operating as legal persons regardless of their marital status</w:t>
      </w:r>
    </w:p>
    <w:p w14:paraId="5A8F32DA">
      <w:r>
        <w:rPr>
          <w:sz w:val="22"/>
        </w:rPr>
        <w:t>[D] refusing to exchange company debts for shares</w:t>
      </w:r>
    </w:p>
    <w:p w14:paraId="13482CED">
      <w:r>
        <w:rPr>
          <w:sz w:val="22"/>
        </w:rPr>
        <w:t>25.  Which of the following would be the best title for the text?</w:t>
      </w:r>
    </w:p>
    <w:p w14:paraId="408D8736">
      <w:r>
        <w:rPr>
          <w:sz w:val="22"/>
        </w:rPr>
        <w:t>[A] Abolitionists First: White Women and the End of British Slavery</w:t>
      </w:r>
    </w:p>
    <w:p w14:paraId="0E00FA08">
      <w:r>
        <w:rPr>
          <w:sz w:val="22"/>
        </w:rPr>
        <w:t>[B] Forgotten Investors: Women and the Financing of the Slave Trade</w:t>
      </w:r>
    </w:p>
    <w:p w14:paraId="031305C1">
      <w:r>
        <w:rPr>
          <w:sz w:val="22"/>
        </w:rPr>
        <w:t>[C] Silent Archives: The Complete Story of Enslaved African Women</w:t>
      </w:r>
    </w:p>
    <w:p w14:paraId="3A343749">
      <w:r>
        <w:rPr>
          <w:sz w:val="22"/>
        </w:rPr>
        <w:t>[D] Corporate Managers: How Women Governed the Royal African Company</w:t>
      </w:r>
    </w:p>
    <w:p w14:paraId="4A63C85A">
      <w:pPr>
        <w:jc w:val="center"/>
      </w:pPr>
      <w:r>
        <w:rPr>
          <w:b/>
          <w:sz w:val="26"/>
        </w:rPr>
        <w:t>答案速查</w:t>
      </w:r>
    </w:p>
    <w:p w14:paraId="0D4D3D83">
      <w:pPr>
        <w:jc w:val="center"/>
      </w:pPr>
      <w:r>
        <w:rPr>
          <w:b/>
          <w:sz w:val="24"/>
        </w:rPr>
        <w:t>21. C    22. A    23. D    24. B    25. B</w:t>
      </w:r>
    </w:p>
    <w:p w14:paraId="0D2382FB">
      <w:r>
        <w:rPr>
          <w:b/>
          <w:sz w:val="26"/>
        </w:rPr>
        <w:t>详细解析</w:t>
      </w:r>
    </w:p>
    <w:p w14:paraId="6EAE35A9">
      <w:r>
        <w:rPr>
          <w:b/>
          <w:sz w:val="22"/>
        </w:rPr>
        <w:t>21. [C]</w:t>
      </w:r>
    </w:p>
    <w:p w14:paraId="1A72892E">
      <w:r>
        <w:rPr>
          <w:b/>
          <w:sz w:val="21"/>
        </w:rPr>
        <w:t>【题型】</w:t>
      </w:r>
      <w:r>
        <w:rPr>
          <w:sz w:val="21"/>
        </w:rPr>
        <w:t>细节理解题·研究结论识别</w:t>
      </w:r>
    </w:p>
    <w:p w14:paraId="78B14946">
      <w:r>
        <w:rPr>
          <w:b/>
          <w:sz w:val="21"/>
        </w:rPr>
        <w:t>【难度】</w:t>
      </w:r>
      <w:r>
        <w:rPr>
          <w:sz w:val="21"/>
        </w:rPr>
        <w:t>⭐⭐</w:t>
      </w:r>
    </w:p>
    <w:p w14:paraId="1C8308FC">
      <w:r>
        <w:rPr>
          <w:b/>
          <w:sz w:val="21"/>
        </w:rPr>
        <w:t>【定位】</w:t>
      </w:r>
      <w:r>
        <w:rPr>
          <w:sz w:val="21"/>
        </w:rPr>
        <w:t>Paragraphs 1-2</w:t>
      </w:r>
    </w:p>
    <w:p w14:paraId="79190908">
      <w:r>
        <w:rPr>
          <w:b/>
          <w:sz w:val="21"/>
        </w:rPr>
        <w:t>【解析】</w:t>
      </w:r>
    </w:p>
    <w:p w14:paraId="28D7EC1A">
      <w:r>
        <w:rPr>
          <w:sz w:val="21"/>
        </w:rPr>
        <w:t>- 原文（Para.1）：More than 1,000 women invested in the slave trade, challenging the conventional notion that they were passive beneficiaries and largely fought for its abolition.</w:t>
      </w:r>
    </w:p>
    <w:p w14:paraId="40989739">
      <w:r>
        <w:rPr>
          <w:sz w:val="21"/>
        </w:rPr>
        <w:t>- 原文（Para.2）：The Register of British Slave Traders... shows women from across society played an active role in financing and sustaining the transatlantic trafficking of enslaved Africans.</w:t>
      </w:r>
    </w:p>
    <w:p w14:paraId="2564F661">
      <w:r>
        <w:rPr>
          <w:b/>
          <w:sz w:val="21"/>
        </w:rPr>
        <w:t>分析：</w:t>
      </w:r>
    </w:p>
    <w:p w14:paraId="2E8BB4E2">
      <w:r>
        <w:rPr>
          <w:b/>
          <w:sz w:val="21"/>
        </w:rPr>
        <w:t>- 选项A（错误）：</w:t>
      </w:r>
      <w:r>
        <w:rPr>
          <w:sz w:val="21"/>
        </w:rPr>
        <w:t>反向观点陷阱。这正是 research 要挑战的 conventional notion。</w:t>
      </w:r>
    </w:p>
    <w:p w14:paraId="13FA668B">
      <w:r>
        <w:rPr>
          <w:b/>
          <w:sz w:val="21"/>
        </w:rPr>
        <w:t>- 选项B（错误）：</w:t>
      </w:r>
      <w:r>
        <w:rPr>
          <w:sz w:val="21"/>
        </w:rPr>
        <w:t>时态与细节错位陷阱。女性长期投资奴隶贸易；废除后补偿只是后文另一研究涉及的内容。</w:t>
      </w:r>
    </w:p>
    <w:p w14:paraId="0F288095">
      <w:r>
        <w:rPr>
          <w:b/>
          <w:sz w:val="21"/>
        </w:rPr>
        <w:t>- 选项C（正确）：</w:t>
      </w:r>
      <w:r>
        <w:rPr>
          <w:sz w:val="21"/>
        </w:rPr>
        <w:t>原文连续使用 invested、financing and sustaining，说明女性是主动参与的资金供给和维系者。</w:t>
      </w:r>
    </w:p>
    <w:p w14:paraId="70C092D3">
      <w:r>
        <w:rPr>
          <w:b/>
          <w:sz w:val="21"/>
        </w:rPr>
        <w:t>- 选项D（错误）：</w:t>
      </w:r>
      <w:r>
        <w:rPr>
          <w:sz w:val="21"/>
        </w:rPr>
        <w:t>概念偷换陷阱。研究强调股东、经纪人和物资供给，不是女性主要担任水手跨洋运输。</w:t>
      </w:r>
    </w:p>
    <w:p w14:paraId="3894F455">
      <w:r>
        <w:rPr>
          <w:b/>
          <w:sz w:val="21"/>
        </w:rPr>
        <w:t>【命题技巧】</w:t>
      </w:r>
    </w:p>
    <w:p w14:paraId="287C77A4">
      <w:r>
        <w:rPr>
          <w:sz w:val="21"/>
        </w:rPr>
        <w:t>- 研究结论主干提取：challenging the conventional notion 之后的内容是答案核心。</w:t>
      </w:r>
    </w:p>
    <w:p w14:paraId="1125BBCD">
      <w:r>
        <w:rPr>
          <w:sz w:val="21"/>
        </w:rPr>
        <w:t>- 主动/被动语义对比：passive 与 active role 构成解题信号。</w:t>
      </w:r>
    </w:p>
    <w:p w14:paraId="72FEA0E0"/>
    <w:p w14:paraId="76C0C64A">
      <w:r>
        <w:rPr>
          <w:b/>
          <w:sz w:val="22"/>
        </w:rPr>
        <w:t>22. [A]</w:t>
      </w:r>
    </w:p>
    <w:p w14:paraId="14EB330F">
      <w:r>
        <w:rPr>
          <w:b/>
          <w:sz w:val="21"/>
        </w:rPr>
        <w:t>【题型】</w:t>
      </w:r>
      <w:r>
        <w:rPr>
          <w:sz w:val="21"/>
        </w:rPr>
        <w:t>词义猜测题·习语语境理解</w:t>
      </w:r>
    </w:p>
    <w:p w14:paraId="25A766A7">
      <w:r>
        <w:rPr>
          <w:b/>
          <w:sz w:val="21"/>
        </w:rPr>
        <w:t>【难度】</w:t>
      </w:r>
      <w:r>
        <w:rPr>
          <w:sz w:val="21"/>
        </w:rPr>
        <w:t>⭐⭐⭐</w:t>
      </w:r>
    </w:p>
    <w:p w14:paraId="44BACB3F">
      <w:r>
        <w:rPr>
          <w:b/>
          <w:sz w:val="21"/>
        </w:rPr>
        <w:t>【定位】</w:t>
      </w:r>
      <w:r>
        <w:rPr>
          <w:sz w:val="21"/>
        </w:rPr>
        <w:t>Paragraph 4</w:t>
      </w:r>
    </w:p>
    <w:p w14:paraId="67DB3455">
      <w:r>
        <w:rPr>
          <w:b/>
          <w:sz w:val="21"/>
        </w:rPr>
        <w:t>【解析】</w:t>
      </w:r>
    </w:p>
    <w:p w14:paraId="2DABDBFE">
      <w:r>
        <w:rPr>
          <w:sz w:val="21"/>
        </w:rPr>
        <w:t>- 原文（Para.4）：“This research really shows that this was not just a flash in the pan.</w:t>
      </w:r>
    </w:p>
    <w:p w14:paraId="74DAAD31">
      <w:r>
        <w:rPr>
          <w:sz w:val="21"/>
        </w:rPr>
        <w:t>- 原文（Para.4）：“Across the entirety of the Royal African Company and its various guises, there were women contributing financially and expecting a financial return from the slave trade.”</w:t>
      </w:r>
    </w:p>
    <w:p w14:paraId="341DA4D6">
      <w:r>
        <w:rPr>
          <w:b/>
          <w:sz w:val="21"/>
        </w:rPr>
        <w:t>分析：</w:t>
      </w:r>
    </w:p>
    <w:p w14:paraId="7BF09E29">
      <w:r>
        <w:rPr>
          <w:b/>
          <w:sz w:val="21"/>
        </w:rPr>
        <w:t>- 选项A（正确）：</w:t>
      </w:r>
      <w:r>
        <w:rPr>
          <w:sz w:val="21"/>
        </w:rPr>
        <w:t>flash in the pan 指短暂、偶然的事件；not just a flash in the pan 与 across the entirety 呼应，说明女性参与具有持续性。</w:t>
      </w:r>
    </w:p>
    <w:p w14:paraId="366FC546">
      <w:r>
        <w:rPr>
          <w:b/>
          <w:sz w:val="21"/>
        </w:rPr>
        <w:t>- 选项B（错误）：</w:t>
      </w:r>
      <w:r>
        <w:rPr>
          <w:sz w:val="21"/>
        </w:rPr>
        <w:t>字面化陷阱。flash 不是指突然发财的意外发现。</w:t>
      </w:r>
    </w:p>
    <w:p w14:paraId="2E5DC30E">
      <w:r>
        <w:rPr>
          <w:b/>
          <w:sz w:val="21"/>
        </w:rPr>
        <w:t>- 选项C（错误）：</w:t>
      </w:r>
      <w:r>
        <w:rPr>
          <w:sz w:val="21"/>
        </w:rPr>
        <w:t>无中生有陷阱。公司档案和 register 恰恰提供了可见记录。</w:t>
      </w:r>
    </w:p>
    <w:p w14:paraId="7C0F8762">
      <w:r>
        <w:rPr>
          <w:b/>
          <w:sz w:val="21"/>
        </w:rPr>
        <w:t>- 选项D（错误）：</w:t>
      </w:r>
      <w:r>
        <w:rPr>
          <w:sz w:val="21"/>
        </w:rPr>
        <w:t>答非所问陷阱。短语讨论参与持续时间，不评价公司声誉是否被摧毁。</w:t>
      </w:r>
    </w:p>
    <w:p w14:paraId="5A7B37E3">
      <w:r>
        <w:rPr>
          <w:b/>
          <w:sz w:val="21"/>
        </w:rPr>
        <w:t>【命题技巧】</w:t>
      </w:r>
    </w:p>
    <w:p w14:paraId="43867D1F">
      <w:r>
        <w:rPr>
          <w:sz w:val="21"/>
        </w:rPr>
        <w:t>- 习语语境去字面化：用 across the entirety 判断 flash in the pan 的否定含义。</w:t>
      </w:r>
    </w:p>
    <w:p w14:paraId="539CDF58">
      <w:r>
        <w:rPr>
          <w:sz w:val="21"/>
        </w:rPr>
        <w:t>- 持续时间线索：persistent 与 entirety 形成同义替换。</w:t>
      </w:r>
    </w:p>
    <w:p w14:paraId="0FAC8861"/>
    <w:p w14:paraId="4E7B4F87">
      <w:r>
        <w:rPr>
          <w:b/>
          <w:sz w:val="22"/>
        </w:rPr>
        <w:t>23. [D]</w:t>
      </w:r>
    </w:p>
    <w:p w14:paraId="6A023057">
      <w:r>
        <w:rPr>
          <w:b/>
          <w:sz w:val="21"/>
        </w:rPr>
        <w:t>【题型】</w:t>
      </w:r>
      <w:r>
        <w:rPr>
          <w:sz w:val="21"/>
        </w:rPr>
        <w:t>篇章结构题·学术脉络功能</w:t>
      </w:r>
    </w:p>
    <w:p w14:paraId="3DF8A73A">
      <w:r>
        <w:rPr>
          <w:b/>
          <w:sz w:val="21"/>
        </w:rPr>
        <w:t>【难度】</w:t>
      </w:r>
      <w:r>
        <w:rPr>
          <w:sz w:val="21"/>
        </w:rPr>
        <w:t>⭐⭐⭐⭐</w:t>
      </w:r>
    </w:p>
    <w:p w14:paraId="78303CBB">
      <w:r>
        <w:rPr>
          <w:b/>
          <w:sz w:val="21"/>
        </w:rPr>
        <w:t>【定位】</w:t>
      </w:r>
      <w:r>
        <w:rPr>
          <w:sz w:val="21"/>
        </w:rPr>
        <w:t>Paragraph 9</w:t>
      </w:r>
    </w:p>
    <w:p w14:paraId="3C18004C">
      <w:r>
        <w:rPr>
          <w:b/>
          <w:sz w:val="21"/>
        </w:rPr>
        <w:t>【解析】</w:t>
      </w:r>
    </w:p>
    <w:p w14:paraId="2439B38D">
      <w:r>
        <w:rPr>
          <w:sz w:val="21"/>
        </w:rPr>
        <w:t>- 原文（Para.9）：Work to overturn that misconception builds on decades of scholarship by historians from the Caribbean and west Africa, including Eric Williams, Elsa Goveia and Walter Rodney.</w:t>
      </w:r>
    </w:p>
    <w:p w14:paraId="438E2F05">
      <w:r>
        <w:rPr>
          <w:sz w:val="21"/>
        </w:rPr>
        <w:t>- 原文（Para.9）：More recent public-facing projects... have helped bring this history to wider audiences.</w:t>
      </w:r>
    </w:p>
    <w:p w14:paraId="58AB1899">
      <w:r>
        <w:rPr>
          <w:b/>
          <w:sz w:val="21"/>
        </w:rPr>
        <w:t>分析：</w:t>
      </w:r>
    </w:p>
    <w:p w14:paraId="58BE22CE">
      <w:r>
        <w:rPr>
          <w:b/>
          <w:sz w:val="21"/>
        </w:rPr>
        <w:t>- 选项A（错误）：</w:t>
      </w:r>
      <w:r>
        <w:rPr>
          <w:sz w:val="21"/>
        </w:rPr>
        <w:t>反向功能陷阱。该段是把新研究与既有学术成果连接，并未质疑档案研究可靠性。</w:t>
      </w:r>
    </w:p>
    <w:p w14:paraId="247C9C76">
      <w:r>
        <w:rPr>
          <w:b/>
          <w:sz w:val="21"/>
        </w:rPr>
        <w:t>- 选项B（错误）：</w:t>
      </w:r>
      <w:r>
        <w:rPr>
          <w:sz w:val="21"/>
        </w:rPr>
        <w:t>逻辑偷换陷阱。builds on 表示承接和发展，不是切割分离。</w:t>
      </w:r>
    </w:p>
    <w:p w14:paraId="28B6F6C8">
      <w:r>
        <w:rPr>
          <w:b/>
          <w:sz w:val="21"/>
        </w:rPr>
        <w:t>- 选项C（错误）：</w:t>
      </w:r>
      <w:r>
        <w:rPr>
          <w:sz w:val="21"/>
        </w:rPr>
        <w:t>范围偷换陷阱。档案涉及投资、补偿等联系，不能说只关注女性奴隶主。</w:t>
      </w:r>
    </w:p>
    <w:p w14:paraId="2173B8DE">
      <w:r>
        <w:rPr>
          <w:b/>
          <w:sz w:val="21"/>
        </w:rPr>
        <w:t>- 选项D（正确）：</w:t>
      </w:r>
      <w:r>
        <w:rPr>
          <w:sz w:val="21"/>
        </w:rPr>
        <w:t>builds on decades of scholarship 和 public-facing projects 表明新研究延续了纠正历史误解、面向公众传播的学术脉络。</w:t>
      </w:r>
    </w:p>
    <w:p w14:paraId="5414E65E">
      <w:r>
        <w:rPr>
          <w:b/>
          <w:sz w:val="21"/>
        </w:rPr>
        <w:t>【命题技巧】</w:t>
      </w:r>
    </w:p>
    <w:p w14:paraId="786989F1">
      <w:r>
        <w:rPr>
          <w:sz w:val="21"/>
        </w:rPr>
        <w:t>- 学术段落功能识别：builds on 是承上启下和学术定位信号。</w:t>
      </w:r>
    </w:p>
    <w:p w14:paraId="0DDA56D4">
      <w:r>
        <w:rPr>
          <w:sz w:val="21"/>
        </w:rPr>
        <w:t>- 误解-修正主线：overturn misconception 概括该段在新研究中的作用。</w:t>
      </w:r>
    </w:p>
    <w:p w14:paraId="63B5D095"/>
    <w:p w14:paraId="532D9A7E">
      <w:r>
        <w:rPr>
          <w:b/>
          <w:sz w:val="22"/>
        </w:rPr>
        <w:t>24. [B]</w:t>
      </w:r>
    </w:p>
    <w:p w14:paraId="4EF8CF04">
      <w:r>
        <w:rPr>
          <w:b/>
          <w:sz w:val="21"/>
        </w:rPr>
        <w:t>【题型】</w:t>
      </w:r>
      <w:r>
        <w:rPr>
          <w:sz w:val="21"/>
        </w:rPr>
        <w:t>推理判断题·机制综合推理</w:t>
      </w:r>
    </w:p>
    <w:p w14:paraId="274D35D5">
      <w:r>
        <w:rPr>
          <w:b/>
          <w:sz w:val="21"/>
        </w:rPr>
        <w:t>【难度】</w:t>
      </w:r>
      <w:r>
        <w:rPr>
          <w:sz w:val="21"/>
        </w:rPr>
        <w:t>⭐⭐⭐⭐</w:t>
      </w:r>
    </w:p>
    <w:p w14:paraId="3086E8E6">
      <w:r>
        <w:rPr>
          <w:b/>
          <w:sz w:val="21"/>
        </w:rPr>
        <w:t>【定位】</w:t>
      </w:r>
      <w:r>
        <w:rPr>
          <w:sz w:val="21"/>
        </w:rPr>
        <w:t>Paragraphs 12-14</w:t>
      </w:r>
    </w:p>
    <w:p w14:paraId="4905BD2B">
      <w:r>
        <w:rPr>
          <w:b/>
          <w:sz w:val="21"/>
        </w:rPr>
        <w:t>【解析】</w:t>
      </w:r>
    </w:p>
    <w:p w14:paraId="03695F97">
      <w:r>
        <w:rPr>
          <w:sz w:val="21"/>
        </w:rPr>
        <w:t>- 原文（Para.12）：The research also found that because female investors seemingly did not vote or hold board positions, they often relied on informal efforts to influence and shape a company.</w:t>
      </w:r>
    </w:p>
    <w:p w14:paraId="13FF942A">
      <w:r>
        <w:rPr>
          <w:sz w:val="21"/>
        </w:rPr>
        <w:t>- 原文（Para.13）：Under English law, women who were single or widowed were in control of their own property and could operate as legal persons while married women could not.</w:t>
      </w:r>
    </w:p>
    <w:p w14:paraId="76A85623">
      <w:r>
        <w:rPr>
          <w:sz w:val="21"/>
        </w:rPr>
        <w:t>- 原文（Para.14）：...he knows that they might not hold official positions, but women were very influential with their family members and with the way companies were perceived.</w:t>
      </w:r>
    </w:p>
    <w:p w14:paraId="58075DC9">
      <w:r>
        <w:rPr>
          <w:b/>
          <w:sz w:val="21"/>
        </w:rPr>
        <w:t>分析：</w:t>
      </w:r>
    </w:p>
    <w:p w14:paraId="25536627">
      <w:r>
        <w:rPr>
          <w:b/>
          <w:sz w:val="21"/>
        </w:rPr>
        <w:t>- 选项A（错误）：</w:t>
      </w:r>
      <w:r>
        <w:rPr>
          <w:sz w:val="21"/>
        </w:rPr>
        <w:t>反向事实陷阱。原文明确说她们 seemingly did not vote or hold board positions。</w:t>
      </w:r>
    </w:p>
    <w:p w14:paraId="01553493">
      <w:r>
        <w:rPr>
          <w:b/>
          <w:sz w:val="21"/>
        </w:rPr>
        <w:t>- 选项B（正确）：</w:t>
      </w:r>
      <w:r>
        <w:rPr>
          <w:sz w:val="21"/>
        </w:rPr>
        <w:t>informal efforts、familial and social networks、witnesses、information、lending money 和 persuade friends and relatives 共同说明影响力来自非正式渠道。</w:t>
      </w:r>
    </w:p>
    <w:p w14:paraId="41EC4720">
      <w:r>
        <w:rPr>
          <w:b/>
          <w:sz w:val="21"/>
        </w:rPr>
        <w:t>- 选项C（错误）：</w:t>
      </w:r>
      <w:r>
        <w:rPr>
          <w:sz w:val="21"/>
        </w:rPr>
        <w:t>限定条件偷换陷阱。法律人格属于单身或寡居女性，已婚女性不能，不能说 regardless of marital status。</w:t>
      </w:r>
    </w:p>
    <w:p w14:paraId="1F2A3AAC">
      <w:r>
        <w:rPr>
          <w:b/>
          <w:sz w:val="21"/>
        </w:rPr>
        <w:t>- 选项D（错误）：</w:t>
      </w:r>
      <w:r>
        <w:rPr>
          <w:sz w:val="21"/>
        </w:rPr>
        <w:t>反向细节陷阱。Perry 写信敦促女性把债务换成股份并劝说亲友，不是说她们拒绝。</w:t>
      </w:r>
    </w:p>
    <w:p w14:paraId="09EF7FEA">
      <w:r>
        <w:rPr>
          <w:b/>
          <w:sz w:val="21"/>
        </w:rPr>
        <w:t>【命题技巧】</w:t>
      </w:r>
    </w:p>
    <w:p w14:paraId="1F6D2DE9">
      <w:r>
        <w:rPr>
          <w:sz w:val="21"/>
        </w:rPr>
        <w:t>- 让步-机制推理：did not vote or hold board positions 之后由 often relied on 引出真正机制。</w:t>
      </w:r>
    </w:p>
    <w:p w14:paraId="5CD7454F">
      <w:r>
        <w:rPr>
          <w:sz w:val="21"/>
        </w:rPr>
        <w:t>- 跨句信息整合：法律地位、会议活动和家庭影响共同支持 informal influence。</w:t>
      </w:r>
    </w:p>
    <w:p w14:paraId="3E9DCE65"/>
    <w:p w14:paraId="203414AA">
      <w:r>
        <w:rPr>
          <w:b/>
          <w:sz w:val="22"/>
        </w:rPr>
        <w:t>25. [B]</w:t>
      </w:r>
    </w:p>
    <w:p w14:paraId="0E4A0BB5">
      <w:r>
        <w:rPr>
          <w:b/>
          <w:sz w:val="21"/>
        </w:rPr>
        <w:t>【题型】</w:t>
      </w:r>
      <w:r>
        <w:rPr>
          <w:sz w:val="21"/>
        </w:rPr>
        <w:t>主旨大意题·最佳标题</w:t>
      </w:r>
    </w:p>
    <w:p w14:paraId="70E437F7">
      <w:r>
        <w:rPr>
          <w:b/>
          <w:sz w:val="21"/>
        </w:rPr>
        <w:t>【难度】</w:t>
      </w:r>
      <w:r>
        <w:rPr>
          <w:sz w:val="21"/>
        </w:rPr>
        <w:t>⭐⭐⭐⭐⭐</w:t>
      </w:r>
    </w:p>
    <w:p w14:paraId="1CEC27B1">
      <w:r>
        <w:rPr>
          <w:b/>
          <w:sz w:val="21"/>
        </w:rPr>
        <w:t>【定位】</w:t>
      </w:r>
      <w:r>
        <w:rPr>
          <w:sz w:val="21"/>
        </w:rPr>
        <w:t>Full text</w:t>
      </w:r>
    </w:p>
    <w:p w14:paraId="45819B23">
      <w:r>
        <w:rPr>
          <w:b/>
          <w:sz w:val="21"/>
        </w:rPr>
        <w:t>【解析】</w:t>
      </w:r>
    </w:p>
    <w:p w14:paraId="726D2300">
      <w:r>
        <w:rPr>
          <w:sz w:val="21"/>
        </w:rPr>
        <w:t>- 原文（Para.1）：Researchers found women bought, sold and brokered shares in the Royal African Company (RAC), South Sea Company, and other separate ventures, and used profits from the trafficking of enslaved Africans to secure financial independence and provide for their families.</w:t>
      </w:r>
    </w:p>
    <w:p w14:paraId="32756BF6">
      <w:r>
        <w:rPr>
          <w:sz w:val="21"/>
        </w:rPr>
        <w:t>- 原文（Para.2）：The Register of British Slave Traders... shows women from across society played an active role in financing and sustaining the transatlantic trafficking of enslaved Africans.</w:t>
      </w:r>
    </w:p>
    <w:p w14:paraId="05F92D6E">
      <w:r>
        <w:rPr>
          <w:sz w:val="21"/>
        </w:rPr>
        <w:t>- 原文（Para.10）：For Chambers, the accumulation of more than 1,000 names was itself a “gut punch” because of the lack of similar information about enslaved African women.</w:t>
      </w:r>
    </w:p>
    <w:p w14:paraId="02DF5284">
      <w:r>
        <w:rPr>
          <w:b/>
          <w:sz w:val="21"/>
        </w:rPr>
        <w:t>分析：</w:t>
      </w:r>
    </w:p>
    <w:p w14:paraId="5CBFB01C">
      <w:r>
        <w:rPr>
          <w:b/>
          <w:sz w:val="21"/>
        </w:rPr>
        <w:t>- 选项A（错误）：</w:t>
      </w:r>
      <w:r>
        <w:rPr>
          <w:sz w:val="21"/>
        </w:rPr>
        <w:t>反向主旨陷阱。文章要推翻白人女性主要站在废奴一边的传统叙述。</w:t>
      </w:r>
    </w:p>
    <w:p w14:paraId="018BB16C">
      <w:r>
        <w:rPr>
          <w:b/>
          <w:sz w:val="21"/>
        </w:rPr>
        <w:t>- 选项B（正确）：</w:t>
      </w:r>
      <w:r>
        <w:rPr>
          <w:sz w:val="21"/>
        </w:rPr>
        <w:t>Forgotten Investors 概括超过千名女性被档案重新发现，financing of the slave trade 覆盖入股、借贷、经纪、供给和影响力等主线。</w:t>
      </w:r>
    </w:p>
    <w:p w14:paraId="1F2F6BC5">
      <w:r>
        <w:rPr>
          <w:b/>
          <w:sz w:val="21"/>
        </w:rPr>
        <w:t>- 选项C（错误）：</w:t>
      </w:r>
      <w:r>
        <w:rPr>
          <w:sz w:val="21"/>
        </w:rPr>
        <w:t>范围偏移陷阱。末段提到 enslaved African women 资料不足及未来研究，但不是全文完整故事。</w:t>
      </w:r>
    </w:p>
    <w:p w14:paraId="49BA830D">
      <w:r>
        <w:rPr>
          <w:b/>
          <w:sz w:val="21"/>
        </w:rPr>
        <w:t>- 选项D（错误）：</w:t>
      </w:r>
      <w:r>
        <w:rPr>
          <w:sz w:val="21"/>
        </w:rPr>
        <w:t>程度过度陷阱。女性多无正式职位和投票权，说 governed the company 夸大其正式管理权。</w:t>
      </w:r>
    </w:p>
    <w:p w14:paraId="731F76CB">
      <w:r>
        <w:rPr>
          <w:b/>
          <w:sz w:val="21"/>
        </w:rPr>
        <w:t>【命题技巧】</w:t>
      </w:r>
    </w:p>
    <w:p w14:paraId="6194167C">
      <w:r>
        <w:rPr>
          <w:sz w:val="21"/>
        </w:rPr>
        <w:t>- 全文对象校准：标题必须同时包含女性和奴隶贸易融资两个核心词。</w:t>
      </w:r>
    </w:p>
    <w:p w14:paraId="06AD64D8">
      <w:pPr>
        <w:rPr>
          <w:sz w:val="21"/>
        </w:rPr>
      </w:pPr>
      <w:r>
        <w:rPr>
          <w:sz w:val="21"/>
        </w:rPr>
        <w:t>- 细节与主旨区分：补偿档案、被奴役女性资料不足均为支线，不能替代主线。</w:t>
      </w:r>
    </w:p>
    <w:p w14:paraId="0FB929F4">
      <w:pPr>
        <w:rPr>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3BB36317">
      <w:pPr>
        <w:rPr>
          <w:sz w:val="21"/>
        </w:rPr>
      </w:pPr>
      <w:bookmarkStart w:id="0" w:name="_GoBack"/>
      <w:bookmarkEnd w:id="0"/>
    </w:p>
    <w:p w14:paraId="2366939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F611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1979</Words>
  <Characters>5196</Characters>
  <Lines>0</Lines>
  <Paragraphs>0</Paragraphs>
  <TotalTime>0</TotalTime>
  <ScaleCrop>false</ScaleCrop>
  <LinksUpToDate>false</LinksUpToDate>
  <CharactersWithSpaces>5921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2026-09-18T09:52:12Z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6AE2393BE0224B098F2D3AEF57BE47F5_12</vt:lpwstr>
  </property>
</Properties>
</file>