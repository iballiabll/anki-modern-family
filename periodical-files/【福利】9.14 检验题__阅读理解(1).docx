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F934C">
      <w:r>
        <w:rPr>
          <w:sz w:val="22"/>
        </w:rPr>
        <w:t>21.  The author mentions the hedgehog episode in Paragraph 1 in order to _____.</w:t>
      </w:r>
    </w:p>
    <w:p w14:paraId="7CE6B718">
      <w:r>
        <w:rPr>
          <w:sz w:val="22"/>
        </w:rPr>
        <w:t>[A] prove that Carlo Gébler continued to believe in reincarnation after his mother's death</w:t>
      </w:r>
    </w:p>
    <w:p w14:paraId="3E81C558">
      <w:r>
        <w:rPr>
          <w:sz w:val="22"/>
        </w:rPr>
        <w:t>[B] introduce a moment in which grief temporarily distorted Gébler's perception of reality</w:t>
      </w:r>
    </w:p>
    <w:p w14:paraId="1FAB1045">
      <w:r>
        <w:rPr>
          <w:sz w:val="22"/>
        </w:rPr>
        <w:t>[C] show that Edna O'Brien had asked her son to memorialise her through a woodland creature</w:t>
      </w:r>
    </w:p>
    <w:p w14:paraId="58F832D0">
      <w:r>
        <w:rPr>
          <w:sz w:val="22"/>
        </w:rPr>
        <w:t>[D] explain why Gébler's memoir concentrates on TS Eliot rather than on family relationships</w:t>
      </w:r>
    </w:p>
    <w:p w14:paraId="5AE4D810">
      <w:r>
        <w:rPr>
          <w:sz w:val="22"/>
        </w:rPr>
        <w:t>22.  According to Paragraph 3, No One Tells You records _____.</w:t>
      </w:r>
    </w:p>
    <w:p w14:paraId="65B79638">
      <w:r>
        <w:rPr>
          <w:sz w:val="22"/>
        </w:rPr>
        <w:t>[A] O’Brien’s escape from County Clare and the publication of The Country Girls</w:t>
      </w:r>
    </w:p>
    <w:p w14:paraId="597C9BB1">
      <w:r>
        <w:rPr>
          <w:sz w:val="22"/>
        </w:rPr>
        <w:t>[B] O’Brien’s friendships with Hollywood stars and her early public image in London</w:t>
      </w:r>
    </w:p>
    <w:p w14:paraId="200E9FD5">
      <w:r>
        <w:rPr>
          <w:sz w:val="22"/>
        </w:rPr>
        <w:t>[C] the hostile reviews that met O’Brien’s fiction about Nora Barnacle and Nigeria</w:t>
      </w:r>
    </w:p>
    <w:p w14:paraId="625F646F">
      <w:r>
        <w:rPr>
          <w:sz w:val="22"/>
        </w:rPr>
        <w:t>[D] O’Brien’s final struggle with illness and the effect of her death on her son</w:t>
      </w:r>
    </w:p>
    <w:p w14:paraId="3D50E68B">
      <w:r>
        <w:rPr>
          <w:sz w:val="22"/>
        </w:rPr>
        <w:t>23.  The word “co-opt” (Paragraph 5) is closest in meaning to _____.</w:t>
      </w:r>
    </w:p>
    <w:p w14:paraId="78526616">
      <w:r>
        <w:rPr>
          <w:sz w:val="22"/>
        </w:rPr>
        <w:t>[A] take over something and use it for a particular purpose</w:t>
      </w:r>
    </w:p>
    <w:p w14:paraId="1E88D214">
      <w:r>
        <w:rPr>
          <w:sz w:val="22"/>
        </w:rPr>
        <w:t>[B] formally honour a writer whose work changed national culture</w:t>
      </w:r>
    </w:p>
    <w:p w14:paraId="39C0FCB5">
      <w:r>
        <w:rPr>
          <w:sz w:val="22"/>
        </w:rPr>
        <w:t>[C] remove a writer from the historical record of her own country</w:t>
      </w:r>
    </w:p>
    <w:p w14:paraId="64919654">
      <w:r>
        <w:rPr>
          <w:sz w:val="22"/>
        </w:rPr>
        <w:t>[D] translate a writer's private fiction into a political manifesto</w:t>
      </w:r>
    </w:p>
    <w:p w14:paraId="14996614">
      <w:r>
        <w:rPr>
          <w:sz w:val="22"/>
        </w:rPr>
        <w:t>24.  Carlo Gébler’s remark about death being “a great career move” implies that _____.</w:t>
      </w:r>
    </w:p>
    <w:p w14:paraId="020E1855">
      <w:r>
        <w:rPr>
          <w:sz w:val="22"/>
        </w:rPr>
        <w:t>[A] a living writer’s reputation normally declines as ordinary literary noise increases</w:t>
      </w:r>
    </w:p>
    <w:p w14:paraId="5EB4022C">
      <w:r>
        <w:rPr>
          <w:sz w:val="22"/>
        </w:rPr>
        <w:t>[B] the literary world deliberately ignores dead writers until their books become rare</w:t>
      </w:r>
    </w:p>
    <w:p w14:paraId="61AFF95C">
      <w:r>
        <w:rPr>
          <w:sz w:val="22"/>
        </w:rPr>
        <w:t>[C] posthumous attention can make a writer more visible than she was amid ordinary distractions</w:t>
      </w:r>
    </w:p>
    <w:p w14:paraId="583C86A1">
      <w:r>
        <w:rPr>
          <w:sz w:val="22"/>
        </w:rPr>
        <w:t>[D] critical recognition after death matters more than the quality of the writer’s work</w:t>
      </w:r>
    </w:p>
    <w:p w14:paraId="43D5984B">
      <w:r>
        <w:rPr>
          <w:sz w:val="22"/>
        </w:rPr>
        <w:t>25.  Which of the following would be the best title for the text?</w:t>
      </w:r>
    </w:p>
    <w:p w14:paraId="2575FA6D">
      <w:r>
        <w:rPr>
          <w:sz w:val="22"/>
        </w:rPr>
        <w:t>[A] Death as a Career Move: The Making of Edna O’Brien’s Fame</w:t>
      </w:r>
    </w:p>
    <w:p w14:paraId="2BFBC7AF">
      <w:r>
        <w:rPr>
          <w:sz w:val="22"/>
        </w:rPr>
        <w:t>[B] Final Years in the Light: A Son’s Memoir of Edna O’Brien</w:t>
      </w:r>
    </w:p>
    <w:p w14:paraId="26D81965">
      <w:r>
        <w:rPr>
          <w:sz w:val="22"/>
        </w:rPr>
        <w:t>[C] Rebel from Clare: How Edna O’Brien Planned Ireland’s Liberal Journey</w:t>
      </w:r>
    </w:p>
    <w:p w14:paraId="1788697F">
      <w:r>
        <w:rPr>
          <w:sz w:val="22"/>
        </w:rPr>
        <w:t>[D] Writing About TS Eliot: Edna O’Brien’s Last and Greatest Book</w:t>
      </w:r>
    </w:p>
    <w:p w14:paraId="132F25B6">
      <w:pPr>
        <w:jc w:val="center"/>
      </w:pPr>
      <w:r>
        <w:rPr>
          <w:b/>
          <w:sz w:val="26"/>
        </w:rPr>
        <w:t>答案速查</w:t>
      </w:r>
    </w:p>
    <w:p w14:paraId="7FC57972">
      <w:pPr>
        <w:jc w:val="center"/>
      </w:pPr>
      <w:r>
        <w:rPr>
          <w:b/>
          <w:sz w:val="24"/>
        </w:rPr>
        <w:t>21. B    22. D    23. A    24. C    25. B</w:t>
      </w:r>
    </w:p>
    <w:p w14:paraId="7CC37A93">
      <w:r>
        <w:rPr>
          <w:b/>
          <w:sz w:val="26"/>
        </w:rPr>
        <w:t>详细解析</w:t>
      </w:r>
    </w:p>
    <w:p w14:paraId="006E4C33">
      <w:r>
        <w:rPr>
          <w:b/>
          <w:sz w:val="22"/>
        </w:rPr>
        <w:t>21. [B]</w:t>
      </w:r>
    </w:p>
    <w:p w14:paraId="5E2F3CC8">
      <w:r>
        <w:rPr>
          <w:b/>
          <w:sz w:val="21"/>
        </w:rPr>
        <w:t>【题型】</w:t>
      </w:r>
      <w:r>
        <w:rPr>
          <w:sz w:val="21"/>
        </w:rPr>
        <w:t>例证题·开篇案例功能</w:t>
      </w:r>
    </w:p>
    <w:p w14:paraId="41155554">
      <w:r>
        <w:rPr>
          <w:b/>
          <w:sz w:val="21"/>
        </w:rPr>
        <w:t>【难度】</w:t>
      </w:r>
      <w:r>
        <w:rPr>
          <w:sz w:val="21"/>
        </w:rPr>
        <w:t>⭐⭐</w:t>
      </w:r>
    </w:p>
    <w:p w14:paraId="01A8E593">
      <w:r>
        <w:rPr>
          <w:b/>
          <w:sz w:val="21"/>
        </w:rPr>
        <w:t>【定位】</w:t>
      </w:r>
      <w:r>
        <w:rPr>
          <w:sz w:val="21"/>
        </w:rPr>
        <w:t>Paragraphs 1-2</w:t>
      </w:r>
    </w:p>
    <w:p w14:paraId="278B86F4">
      <w:r>
        <w:rPr>
          <w:b/>
          <w:sz w:val="21"/>
        </w:rPr>
        <w:t>【解析】</w:t>
      </w:r>
    </w:p>
    <w:p w14:paraId="1E965965">
      <w:r>
        <w:rPr>
          <w:sz w:val="21"/>
        </w:rPr>
        <w:t>- 原文（Para.1）：After visiting his dying mother in London, Carlo Gébler returned to his rural home in Northern Ireland one night and encountered a hedgehog sitting on the doormat. A thought bubbled up: his mother had died and been reincarnated as this woodland creature.</w:t>
      </w:r>
    </w:p>
    <w:p w14:paraId="6423B6E9">
      <w:r>
        <w:rPr>
          <w:sz w:val="21"/>
        </w:rPr>
        <w:t>- 原文（Para.2）：In fact, his mother, the novelist Edna O’Brien, was still alive, but his mind insisted otherwise. “At that moment that’s what I believed. And then of course I stopped believing it because I knew it wasn’t true.”</w:t>
      </w:r>
    </w:p>
    <w:p w14:paraId="4275FB6A">
      <w:r>
        <w:rPr>
          <w:b/>
          <w:sz w:val="21"/>
        </w:rPr>
        <w:t>分析：</w:t>
      </w:r>
    </w:p>
    <w:p w14:paraId="678A9478">
      <w:r>
        <w:rPr>
          <w:b/>
          <w:sz w:val="21"/>
        </w:rPr>
        <w:t>- 选项A（错误）：</w:t>
      </w:r>
      <w:r>
        <w:rPr>
          <w:sz w:val="21"/>
        </w:rPr>
        <w:t>时态与程度陷阱。Gébler 说 At that moment 相信，随后 stopped believing，说明只是短暂想法，不是持续相信。</w:t>
      </w:r>
    </w:p>
    <w:p w14:paraId="3174D8BF">
      <w:r>
        <w:rPr>
          <w:b/>
          <w:sz w:val="21"/>
        </w:rPr>
        <w:t>- 选项B（正确）：</w:t>
      </w:r>
      <w:r>
        <w:rPr>
          <w:sz w:val="21"/>
        </w:rPr>
        <w:t>母亲实际仍在世，但他的 mind insisted otherwise。刺猬场景引入了临终压力下一个短暂而非理性的认知瞬间。</w:t>
      </w:r>
    </w:p>
    <w:p w14:paraId="09A2D544">
      <w:r>
        <w:rPr>
          <w:b/>
          <w:sz w:val="21"/>
        </w:rPr>
        <w:t>- 选项C（错误）：</w:t>
      </w:r>
      <w:r>
        <w:rPr>
          <w:sz w:val="21"/>
        </w:rPr>
        <w:t>无中生有陷阱。原文没有说 O'Brien 提出过任何这类纪念要求。</w:t>
      </w:r>
    </w:p>
    <w:p w14:paraId="471F2C7B">
      <w:r>
        <w:rPr>
          <w:b/>
          <w:sz w:val="21"/>
        </w:rPr>
        <w:t>- 选项D（错误）：</w:t>
      </w:r>
      <w:r>
        <w:rPr>
          <w:sz w:val="21"/>
        </w:rPr>
        <w:t>细节杂糅陷阱。TS Eliot 出现在第 3 段 O'Brien 未完成的最后著作中，与开篇刺猬例子的功能无关。</w:t>
      </w:r>
    </w:p>
    <w:p w14:paraId="53D68C6F">
      <w:r>
        <w:rPr>
          <w:b/>
          <w:sz w:val="21"/>
        </w:rPr>
        <w:t>【命题技巧】</w:t>
      </w:r>
    </w:p>
    <w:p w14:paraId="2DA1770D">
      <w:r>
        <w:rPr>
          <w:sz w:val="21"/>
        </w:rPr>
        <w:t>- 例证与下文转折：Para.2 的 In fact 揭示开篇场景的性质是主观误认。</w:t>
      </w:r>
    </w:p>
    <w:p w14:paraId="750D0EDA">
      <w:r>
        <w:rPr>
          <w:sz w:val="21"/>
        </w:rPr>
        <w:t>- 时间限定识别：At that moment 与 stopped believing 限定信念的短暂性。</w:t>
      </w:r>
    </w:p>
    <w:p w14:paraId="5939D0BF"/>
    <w:p w14:paraId="61B3F5D2">
      <w:r>
        <w:rPr>
          <w:b/>
          <w:sz w:val="22"/>
        </w:rPr>
        <w:t>22. [D]</w:t>
      </w:r>
    </w:p>
    <w:p w14:paraId="5348CF57">
      <w:r>
        <w:rPr>
          <w:b/>
          <w:sz w:val="21"/>
        </w:rPr>
        <w:t>【题型】</w:t>
      </w:r>
      <w:r>
        <w:rPr>
          <w:sz w:val="21"/>
        </w:rPr>
        <w:t>细节理解题·著作内容识别</w:t>
      </w:r>
    </w:p>
    <w:p w14:paraId="2E397BA0">
      <w:r>
        <w:rPr>
          <w:b/>
          <w:sz w:val="21"/>
        </w:rPr>
        <w:t>【难度】</w:t>
      </w:r>
      <w:r>
        <w:rPr>
          <w:sz w:val="21"/>
        </w:rPr>
        <w:t>⭐⭐⭐</w:t>
      </w:r>
    </w:p>
    <w:p w14:paraId="6D458989">
      <w:r>
        <w:rPr>
          <w:b/>
          <w:sz w:val="21"/>
        </w:rPr>
        <w:t>【定位】</w:t>
      </w:r>
      <w:r>
        <w:rPr>
          <w:sz w:val="21"/>
        </w:rPr>
        <w:t>Paragraph 3</w:t>
      </w:r>
    </w:p>
    <w:p w14:paraId="23B77E59">
      <w:r>
        <w:rPr>
          <w:b/>
          <w:sz w:val="21"/>
        </w:rPr>
        <w:t>【解析】</w:t>
      </w:r>
    </w:p>
    <w:p w14:paraId="4CD9D54A">
      <w:r>
        <w:rPr>
          <w:sz w:val="21"/>
        </w:rPr>
        <w:t>- 原文（Para.3）：Now her son has produced a chronicle of O’Brien’s final years, a twilight marked by her struggle to keep working despite illness and frailty, and of the impact of her death on his own life.</w:t>
      </w:r>
    </w:p>
    <w:p w14:paraId="496DEB63">
      <w:r>
        <w:rPr>
          <w:sz w:val="21"/>
        </w:rPr>
        <w:t>- 原文（Para.3）：No One Tells You: The Last Years of Edna O’Brien documents the writer’s doomed battle to complete a final book about TS Eliot as age and infirmity sapped her powers.</w:t>
      </w:r>
    </w:p>
    <w:p w14:paraId="33B8A6CC">
      <w:r>
        <w:rPr>
          <w:b/>
          <w:sz w:val="21"/>
        </w:rPr>
        <w:t>分析：</w:t>
      </w:r>
    </w:p>
    <w:p w14:paraId="01110A55">
      <w:r>
        <w:rPr>
          <w:b/>
          <w:sz w:val="21"/>
        </w:rPr>
        <w:t>- 选项A（错误）：</w:t>
      </w:r>
      <w:r>
        <w:rPr>
          <w:sz w:val="21"/>
        </w:rPr>
        <w:t>段落错位陷阱。逃离保守成长环境和《The Country Girls》出版属于第 4 段的生平回顾。</w:t>
      </w:r>
    </w:p>
    <w:p w14:paraId="1D386391">
      <w:r>
        <w:rPr>
          <w:b/>
          <w:sz w:val="21"/>
        </w:rPr>
        <w:t>- 选项B（错误）：</w:t>
      </w:r>
      <w:r>
        <w:rPr>
          <w:sz w:val="21"/>
        </w:rPr>
        <w:t>段落错位陷阱。好莱坞明星友谊和 glamorous public persona 同样属于第 4 段。</w:t>
      </w:r>
    </w:p>
    <w:p w14:paraId="171CC797">
      <w:r>
        <w:rPr>
          <w:b/>
          <w:sz w:val="21"/>
        </w:rPr>
        <w:t>- 选项C（错误）：</w:t>
      </w:r>
      <w:r>
        <w:rPr>
          <w:sz w:val="21"/>
        </w:rPr>
        <w:t>段落错位陷阱。敌意书评和 Nora Barnacle、Nigeria 等题材在第 6 段讨论。</w:t>
      </w:r>
    </w:p>
    <w:p w14:paraId="378F61E9">
      <w:r>
        <w:rPr>
          <w:b/>
          <w:sz w:val="21"/>
        </w:rPr>
        <w:t>- 选项D（正确）：</w:t>
      </w:r>
      <w:r>
        <w:rPr>
          <w:sz w:val="21"/>
        </w:rPr>
        <w:t>第 3 段明确说书记录 O'Brien 在疾病衰弱中坚持写作的最后岁月，以及她的死亡对儿子生活的影响。</w:t>
      </w:r>
    </w:p>
    <w:p w14:paraId="21F2E527">
      <w:r>
        <w:rPr>
          <w:b/>
          <w:sz w:val="21"/>
        </w:rPr>
        <w:t>【命题技巧】</w:t>
      </w:r>
    </w:p>
    <w:p w14:paraId="267A712B">
      <w:r>
        <w:rPr>
          <w:sz w:val="21"/>
        </w:rPr>
        <w:t>- 著作主题主干定位：chronicle、final years、impact of her death 是三个核心信息点。</w:t>
      </w:r>
    </w:p>
    <w:p w14:paraId="51953088">
      <w:r>
        <w:rPr>
          <w:sz w:val="21"/>
        </w:rPr>
        <w:t>- 前后段落内容排除：早期经历、书评和公众形象都不能替代最后岁月这一主题。</w:t>
      </w:r>
    </w:p>
    <w:p w14:paraId="585824C3"/>
    <w:p w14:paraId="216D197A">
      <w:r>
        <w:rPr>
          <w:b/>
          <w:sz w:val="22"/>
        </w:rPr>
        <w:t>23. [A]</w:t>
      </w:r>
    </w:p>
    <w:p w14:paraId="11061732">
      <w:r>
        <w:rPr>
          <w:b/>
          <w:sz w:val="21"/>
        </w:rPr>
        <w:t>【题型】</w:t>
      </w:r>
      <w:r>
        <w:rPr>
          <w:sz w:val="21"/>
        </w:rPr>
        <w:t>词义猜测题·动词语境理解</w:t>
      </w:r>
    </w:p>
    <w:p w14:paraId="016177B5">
      <w:r>
        <w:rPr>
          <w:b/>
          <w:sz w:val="21"/>
        </w:rPr>
        <w:t>【难度】</w:t>
      </w:r>
      <w:r>
        <w:rPr>
          <w:sz w:val="21"/>
        </w:rPr>
        <w:t>⭐⭐⭐⭐</w:t>
      </w:r>
    </w:p>
    <w:p w14:paraId="3EC11E34">
      <w:r>
        <w:rPr>
          <w:b/>
          <w:sz w:val="21"/>
        </w:rPr>
        <w:t>【定位】</w:t>
      </w:r>
      <w:r>
        <w:rPr>
          <w:sz w:val="21"/>
        </w:rPr>
        <w:t>Paragraph 5</w:t>
      </w:r>
    </w:p>
    <w:p w14:paraId="23CA7413">
      <w:r>
        <w:rPr>
          <w:b/>
          <w:sz w:val="21"/>
        </w:rPr>
        <w:t>【解析】</w:t>
      </w:r>
    </w:p>
    <w:p w14:paraId="2EBDB791">
      <w:r>
        <w:rPr>
          <w:sz w:val="21"/>
        </w:rPr>
        <w:t>- 原文（Para.5）：Female desire and subversion populated her fiction decades before Ireland liberalised and legalised divorce, same-sex marriage and abortion, but that did not entitle Irish people to “co-opt” her memory for political ends, said Gébler.</w:t>
      </w:r>
    </w:p>
    <w:p w14:paraId="5D3645BD">
      <w:r>
        <w:rPr>
          <w:sz w:val="21"/>
        </w:rPr>
        <w:t>- 原文（Para.5）：In Ireland people want a narrative which emphasises the progressive journey, as if she planned all the political progress on the back of an envelope.</w:t>
      </w:r>
    </w:p>
    <w:p w14:paraId="4718A08F">
      <w:r>
        <w:rPr>
          <w:b/>
          <w:sz w:val="21"/>
        </w:rPr>
        <w:t>分析：</w:t>
      </w:r>
    </w:p>
    <w:p w14:paraId="38D03822">
      <w:r>
        <w:rPr>
          <w:b/>
          <w:sz w:val="21"/>
        </w:rPr>
        <w:t>- 选项A（正确）：</w:t>
      </w:r>
      <w:r>
        <w:rPr>
          <w:sz w:val="21"/>
        </w:rPr>
        <w:t>Gébler 反对把 O'Brien 的记忆用于 political ends；下文说爱尔兰人想把她纳入进步叙事，仿佛政治进步由她规划。co-opt 即“挪用、收编”。</w:t>
      </w:r>
    </w:p>
    <w:p w14:paraId="2ECE6CF5">
      <w:r>
        <w:rPr>
          <w:b/>
          <w:sz w:val="21"/>
        </w:rPr>
        <w:t>- 选项B（错误）：</w:t>
      </w:r>
      <w:r>
        <w:rPr>
          <w:sz w:val="21"/>
        </w:rPr>
        <w:t>情感方向偏差陷阱。该词带有“未经授权挪用”的批评意味，不是正式致敬。</w:t>
      </w:r>
    </w:p>
    <w:p w14:paraId="26E9CAEA">
      <w:r>
        <w:rPr>
          <w:b/>
          <w:sz w:val="21"/>
        </w:rPr>
        <w:t>- 选项C（错误）：</w:t>
      </w:r>
      <w:r>
        <w:rPr>
          <w:sz w:val="21"/>
        </w:rPr>
        <w:t>程度过度陷阱。原文批评政治化使用她的记忆，没有说从历史记录中删除她。</w:t>
      </w:r>
    </w:p>
    <w:p w14:paraId="65554D20">
      <w:r>
        <w:rPr>
          <w:b/>
          <w:sz w:val="21"/>
        </w:rPr>
        <w:t>- 选项D（错误）：</w:t>
      </w:r>
      <w:r>
        <w:rPr>
          <w:sz w:val="21"/>
        </w:rPr>
        <w:t>细节偷换陷阱。政治化叙事不等于把小说直接翻译成政治宣言。</w:t>
      </w:r>
    </w:p>
    <w:p w14:paraId="2722A19D">
      <w:r>
        <w:rPr>
          <w:b/>
          <w:sz w:val="21"/>
        </w:rPr>
        <w:t>【命题技巧】</w:t>
      </w:r>
    </w:p>
    <w:p w14:paraId="23486F92">
      <w:r>
        <w:rPr>
          <w:sz w:val="21"/>
        </w:rPr>
        <w:t>- 引号词的情感色彩：co-opt 加引号并搭配 political ends，提示批判性含义。</w:t>
      </w:r>
    </w:p>
    <w:p w14:paraId="04E387EE">
      <w:r>
        <w:rPr>
          <w:sz w:val="21"/>
        </w:rPr>
        <w:t>- 下文解释法：progressive journey 与 planned all the political progress 具体说明挪用方式。</w:t>
      </w:r>
    </w:p>
    <w:p w14:paraId="72D8F900"/>
    <w:p w14:paraId="098BCF01">
      <w:r>
        <w:rPr>
          <w:b/>
          <w:sz w:val="22"/>
        </w:rPr>
        <w:t>24. [C]</w:t>
      </w:r>
    </w:p>
    <w:p w14:paraId="1FFBDDC5">
      <w:r>
        <w:rPr>
          <w:b/>
          <w:sz w:val="21"/>
        </w:rPr>
        <w:t>【题型】</w:t>
      </w:r>
      <w:r>
        <w:rPr>
          <w:sz w:val="21"/>
        </w:rPr>
        <w:t>人物观点题·句意推理</w:t>
      </w:r>
    </w:p>
    <w:p w14:paraId="37543045">
      <w:r>
        <w:rPr>
          <w:b/>
          <w:sz w:val="21"/>
        </w:rPr>
        <w:t>【难度】</w:t>
      </w:r>
      <w:r>
        <w:rPr>
          <w:sz w:val="21"/>
        </w:rPr>
        <w:t>⭐⭐⭐⭐</w:t>
      </w:r>
    </w:p>
    <w:p w14:paraId="2A7FEF3F">
      <w:r>
        <w:rPr>
          <w:b/>
          <w:sz w:val="21"/>
        </w:rPr>
        <w:t>【定位】</w:t>
      </w:r>
      <w:r>
        <w:rPr>
          <w:sz w:val="21"/>
        </w:rPr>
        <w:t>Paragraph 7</w:t>
      </w:r>
    </w:p>
    <w:p w14:paraId="0D650490">
      <w:r>
        <w:rPr>
          <w:b/>
          <w:sz w:val="21"/>
        </w:rPr>
        <w:t>【解析】</w:t>
      </w:r>
    </w:p>
    <w:p w14:paraId="772667E8">
      <w:r>
        <w:rPr>
          <w:sz w:val="21"/>
        </w:rPr>
        <w:t>- 原文（Para.7）：The posthumous acclaim for his mother validated the morbid joke about death being a great career move, said Gébler. “A living writer is sometimes overlooked because there’s so much other noise, but death is an even bigger noise, so you can get people’s distracted attention.”</w:t>
      </w:r>
    </w:p>
    <w:p w14:paraId="021C7996">
      <w:r>
        <w:rPr>
          <w:b/>
          <w:sz w:val="21"/>
        </w:rPr>
        <w:t>分析：</w:t>
      </w:r>
    </w:p>
    <w:p w14:paraId="18E16781">
      <w:r>
        <w:rPr>
          <w:b/>
          <w:sz w:val="21"/>
        </w:rPr>
        <w:t>- 选项A（错误）：</w:t>
      </w:r>
      <w:r>
        <w:rPr>
          <w:sz w:val="21"/>
        </w:rPr>
        <w:t>因果偷换陷阱。原文说在世作家 sometimes overlooked 是因为外部噪音增加，不是声誉通常随噪音下降。</w:t>
      </w:r>
    </w:p>
    <w:p w14:paraId="01343640">
      <w:r>
        <w:rPr>
          <w:b/>
          <w:sz w:val="21"/>
        </w:rPr>
        <w:t>- 选项B（错误）：</w:t>
      </w:r>
      <w:r>
        <w:rPr>
          <w:sz w:val="21"/>
        </w:rPr>
        <w:t>无中生有陷阱。原文没有提书籍稀有或文学界故意忽视已故作家。</w:t>
      </w:r>
    </w:p>
    <w:p w14:paraId="280E6301">
      <w:r>
        <w:rPr>
          <w:b/>
          <w:sz w:val="21"/>
        </w:rPr>
        <w:t>- 选项C（正确）：</w:t>
      </w:r>
      <w:r>
        <w:rPr>
          <w:sz w:val="21"/>
        </w:rPr>
        <w:t>他把 death 称作 even bigger noise，能获得 people’s distracted attention；母亲死后受到 posthumous acclaim 正印证这一说法。</w:t>
      </w:r>
    </w:p>
    <w:p w14:paraId="331C15E1">
      <w:r>
        <w:rPr>
          <w:b/>
          <w:sz w:val="21"/>
        </w:rPr>
        <w:t>- 选项D（错误）：</w:t>
      </w:r>
      <w:r>
        <w:rPr>
          <w:sz w:val="21"/>
        </w:rPr>
        <w:t>价值过度推理陷阱。他在谈注意力机制，没有比较死后名声与作品质量的重要性。</w:t>
      </w:r>
    </w:p>
    <w:p w14:paraId="386F1E9E">
      <w:r>
        <w:rPr>
          <w:b/>
          <w:sz w:val="21"/>
        </w:rPr>
        <w:t>【命题技巧】</w:t>
      </w:r>
    </w:p>
    <w:p w14:paraId="5089D814">
      <w:r>
        <w:rPr>
          <w:sz w:val="21"/>
        </w:rPr>
        <w:t>- 反讽句解码：morbid joke 与 career move 的组合指向死后关注度上升。</w:t>
      </w:r>
    </w:p>
    <w:p w14:paraId="7F7D7FCF">
      <w:r>
        <w:rPr>
          <w:sz w:val="21"/>
        </w:rPr>
        <w:t>- 对比结构定位：living writer overlooked 与 death is an even bigger noise 构成对比。</w:t>
      </w:r>
    </w:p>
    <w:p w14:paraId="64136336"/>
    <w:p w14:paraId="0EFC610A">
      <w:r>
        <w:rPr>
          <w:b/>
          <w:sz w:val="22"/>
        </w:rPr>
        <w:t>25. [B]</w:t>
      </w:r>
    </w:p>
    <w:p w14:paraId="15FFC607">
      <w:r>
        <w:rPr>
          <w:b/>
          <w:sz w:val="21"/>
        </w:rPr>
        <w:t>【题型】</w:t>
      </w:r>
      <w:r>
        <w:rPr>
          <w:sz w:val="21"/>
        </w:rPr>
        <w:t>主旨大意题·最佳标题</w:t>
      </w:r>
    </w:p>
    <w:p w14:paraId="542E8344">
      <w:r>
        <w:rPr>
          <w:b/>
          <w:sz w:val="21"/>
        </w:rPr>
        <w:t>【难度】</w:t>
      </w:r>
      <w:r>
        <w:rPr>
          <w:sz w:val="21"/>
        </w:rPr>
        <w:t>⭐⭐⭐⭐⭐</w:t>
      </w:r>
    </w:p>
    <w:p w14:paraId="76B8D743">
      <w:r>
        <w:rPr>
          <w:b/>
          <w:sz w:val="21"/>
        </w:rPr>
        <w:t>【定位】</w:t>
      </w:r>
      <w:r>
        <w:rPr>
          <w:sz w:val="21"/>
        </w:rPr>
        <w:t>Full text</w:t>
      </w:r>
    </w:p>
    <w:p w14:paraId="61EC4928">
      <w:r>
        <w:rPr>
          <w:b/>
          <w:sz w:val="21"/>
        </w:rPr>
        <w:t>【解析】</w:t>
      </w:r>
    </w:p>
    <w:p w14:paraId="7F07ADD4">
      <w:r>
        <w:rPr>
          <w:sz w:val="21"/>
        </w:rPr>
        <w:t>- 原文（Para.3）：Now her son has produced a chronicle of O’Brien’s final years... and of the impact of her death on his own life.</w:t>
      </w:r>
    </w:p>
    <w:p w14:paraId="0F5A6111">
      <w:r>
        <w:rPr>
          <w:sz w:val="21"/>
        </w:rPr>
        <w:t>- 原文（Para.9）：The impulse to write the memoir came in her final weeks as he shuttled from his home in County Fermanagh to tend her in London.</w:t>
      </w:r>
    </w:p>
    <w:p w14:paraId="18911D3E">
      <w:r>
        <w:rPr>
          <w:sz w:val="21"/>
        </w:rPr>
        <w:t>- 原文（Para.12）：“...writing about it, whether in scribbled notes or a published book... You have to get it up into the light. And then you can come to some sort of accommodation with it, or a truce.”</w:t>
      </w:r>
    </w:p>
    <w:p w14:paraId="33BDB885">
      <w:r>
        <w:rPr>
          <w:b/>
          <w:sz w:val="21"/>
        </w:rPr>
        <w:t>分析：</w:t>
      </w:r>
    </w:p>
    <w:p w14:paraId="5DBEBEAE">
      <w:r>
        <w:rPr>
          <w:b/>
          <w:sz w:val="21"/>
        </w:rPr>
        <w:t>- 选项A（错误）：</w:t>
      </w:r>
      <w:r>
        <w:rPr>
          <w:sz w:val="21"/>
        </w:rPr>
        <w:t>以偏概全陷阱。第 7 段谈死后名声，但全文中心是儿子如何书写母亲最后岁月与自身哀伤。</w:t>
      </w:r>
    </w:p>
    <w:p w14:paraId="56BBB03B">
      <w:r>
        <w:rPr>
          <w:b/>
          <w:sz w:val="21"/>
        </w:rPr>
        <w:t>- 选项B（正确）：</w:t>
      </w:r>
      <w:r>
        <w:rPr>
          <w:sz w:val="21"/>
        </w:rPr>
        <w:t>Final years 对应 memoir 的核心范围，son’s memoir 点明作者关系，light 呼应文末通过写作处理失序哀伤的建议。</w:t>
      </w:r>
    </w:p>
    <w:p w14:paraId="201CED12">
      <w:r>
        <w:rPr>
          <w:b/>
          <w:sz w:val="21"/>
        </w:rPr>
        <w:t>- 选项C（错误）：</w:t>
      </w:r>
      <w:r>
        <w:rPr>
          <w:sz w:val="21"/>
        </w:rPr>
        <w:t>反向主旨陷阱。Gébler 明确反对把母亲记忆说成爱尔兰进步历程的预先规划。</w:t>
      </w:r>
    </w:p>
    <w:p w14:paraId="17141BF7">
      <w:r>
        <w:rPr>
          <w:b/>
          <w:sz w:val="21"/>
        </w:rPr>
        <w:t>- 选项D（错误）：</w:t>
      </w:r>
      <w:r>
        <w:rPr>
          <w:sz w:val="21"/>
        </w:rPr>
        <w:t>细节扩大陷阱。TS Eliot 书是 O'Brien 未完成的最后著作，不是全文主线，也不是已完成的伟大作品。</w:t>
      </w:r>
    </w:p>
    <w:p w14:paraId="40696C52">
      <w:r>
        <w:rPr>
          <w:b/>
          <w:sz w:val="21"/>
        </w:rPr>
        <w:t>【命题技巧】</w:t>
      </w:r>
    </w:p>
    <w:p w14:paraId="0818A119">
      <w:r>
        <w:rPr>
          <w:sz w:val="21"/>
        </w:rPr>
        <w:t>- 文章体裁判断：访谈式书评的主线是新 memoir 的内容与写作动机。</w:t>
      </w:r>
    </w:p>
    <w:p w14:paraId="59373B81">
      <w:r>
        <w:rPr>
          <w:sz w:val="21"/>
        </w:rPr>
        <w:t>- 首尾呼应整合：开篇临终场景与文末写作疗愈共同限定标题范围。</w:t>
      </w:r>
    </w:p>
    <w:p w14:paraId="73F8E17A"/>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2CEC9C6E">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4C4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2108</Words>
  <Characters>5210</Characters>
  <Lines>0</Lines>
  <Paragraphs>0</Paragraphs>
  <TotalTime>0</TotalTime>
  <ScaleCrop>false</ScaleCrop>
  <LinksUpToDate>false</LinksUpToDate>
  <CharactersWithSpaces>6013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2026-09-12T10:08:48Z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25BECD7632214463912915B049BBC6EC_12</vt:lpwstr>
  </property>
</Properties>
</file>