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BBD5A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097DC01A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More than 1,000 women invested in the slave trade, challenging the conventional notion that they were passive beneficiaries and largely fought for its abolition. Researchers found women bought, sold and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shares in the Royal African Company (RAC), South Sea Company, and other separate ventures, and used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from the trafficking of enslaved Africans to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financial independence and provide for their families. By the time the RAC, which trafficked about 150,000 enslaved people, was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1752, women made up about 10% of shareholders.</w:t>
      </w:r>
    </w:p>
    <w:p w14:paraId="59C519C6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Register of British Slave Traders, revealed exclusively in the Guardian, shows women from across society played an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role in financing and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transatlantic trafficking of enslaved Africans. Investors ranged from queens and princesses to titled nobility, merchants, shopkeepers and cowherds.</w:t>
      </w:r>
    </w:p>
    <w:p w14:paraId="77574965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archives include letters in which women discuss profits from “African stock”, while company records show one investor, Helen Gladman, asking the RAC to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 young African girl from Sherbrooke Island in Sierra Leone to England to serve in her household. Researchers found women were involved “at almost every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” of the company’s activities. They acted as brokers, supplied goods traded on Africa’s Atlantic coast, managed company property and used their familial and social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to strengthen the company’s finances and political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3CC6917E">
      <w:pPr>
        <w:spacing w:after="40" w:line="360" w:lineRule="auto"/>
      </w:pPr>
    </w:p>
    <w:p w14:paraId="3A6FE1A3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681CB9E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ignored    [B] brokered    [C] cancelled    [D] valued    </w:t>
      </w:r>
    </w:p>
    <w:p w14:paraId="4A5ECD8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lessons    [B] rewards    [C] labour    [D] profits    </w:t>
      </w:r>
    </w:p>
    <w:p w14:paraId="66E9B5D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reduce    [B] describe    [C] secure    [D] postpone    </w:t>
      </w:r>
    </w:p>
    <w:p w14:paraId="09C5D4B5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dissolved    [B] founded    [C] expanded    [D] privatised    </w:t>
      </w:r>
    </w:p>
    <w:p w14:paraId="63C546C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passive    [B] active    [C] minor    [D] unwilling    </w:t>
      </w:r>
    </w:p>
    <w:p w14:paraId="472D496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sustaining    [B] opposing    [C] recording    [D] exposing    </w:t>
      </w:r>
    </w:p>
    <w:p w14:paraId="716BF26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return    [B] sell    [C] release    [D] transport    </w:t>
      </w:r>
    </w:p>
    <w:p w14:paraId="424AE5D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cost    [B] level    [C] risk    [D] stage    </w:t>
      </w:r>
    </w:p>
    <w:p w14:paraId="60D0443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networks    [B] duties    [C] savings    [D] degrees    </w:t>
      </w:r>
    </w:p>
    <w:p w14:paraId="1E5BEC4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programmes    [B] campaigns    [C] influence    [D] ambitions    </w:t>
      </w:r>
    </w:p>
    <w:p w14:paraId="7DDF5647">
      <w:r>
        <w:br w:type="page"/>
      </w:r>
    </w:p>
    <w:p w14:paraId="12FEBF11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2640C6DB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D    13. C    14. A    15. B    16. A    17. D    18. B    19. A    20. C</w:t>
      </w:r>
    </w:p>
    <w:p w14:paraId="2E7D20BD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64F122C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(brokered)</w:t>
      </w:r>
    </w:p>
    <w:p w14:paraId="45920EE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【题型】动词辨析·交易行为</w:t>
      </w:r>
    </w:p>
    <w:p w14:paraId="386043F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0B2401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202D37A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322A35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ignored（忽视）：与买卖股份的积极参与矛盾。逻辑方向干扰。</w:t>
      </w:r>
    </w:p>
    <w:p w14:paraId="4E30B70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brokered（撮合、经纪）：bought, sold and brokered shares 指买卖并撮合股份交易。正确答案。</w:t>
      </w:r>
    </w:p>
    <w:p w14:paraId="1CA840F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cancelled（取消）：不是取消股份。语义场干扰。</w:t>
      </w:r>
    </w:p>
    <w:p w14:paraId="669B581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valued（估值）：未涉及估值行为。语义场干扰。</w:t>
      </w:r>
    </w:p>
    <w:p w14:paraId="2271A86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DE739B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D (profits)</w:t>
      </w:r>
    </w:p>
    <w:p w14:paraId="7B6CD26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【题型】名词辨析·资金来源</w:t>
      </w:r>
    </w:p>
    <w:p w14:paraId="138B853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2BB12F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4D879CA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F63536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lessons（教训）：语义无关。语义场干扰。</w:t>
      </w:r>
    </w:p>
    <w:p w14:paraId="106F973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rewards（报酬）：语义接近，但不如 profits 精确对应投资回报。近义干扰。</w:t>
      </w:r>
    </w:p>
    <w:p w14:paraId="4CB69B3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labour（劳动）：女性投资者使用的是投资收益。语义场干扰。</w:t>
      </w:r>
    </w:p>
    <w:p w14:paraId="3C14CC8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profits（利润）：used profits from the trafficking... 指利用贩运利润。正确答案。</w:t>
      </w:r>
    </w:p>
    <w:p w14:paraId="0EAC83C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15DB36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C (secure)</w:t>
      </w:r>
    </w:p>
    <w:p w14:paraId="29D086E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【题型】动词辨析·目标语义</w:t>
      </w:r>
    </w:p>
    <w:p w14:paraId="02ECE8B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D70E8B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5119BE4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A292E8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reduce（减少）：方向相反。逻辑方向干扰。</w:t>
      </w:r>
    </w:p>
    <w:p w14:paraId="2E9C33E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describe（描述）：不是描述独立。语义场干扰。</w:t>
      </w:r>
    </w:p>
    <w:p w14:paraId="5983AED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secure（获得、稳固取得）：secure financial independence 指获得经济独立。正确答案。</w:t>
      </w:r>
    </w:p>
    <w:p w14:paraId="6ED7818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postpone（推迟）：与获益目标不符。逻辑方向干扰。</w:t>
      </w:r>
    </w:p>
    <w:p w14:paraId="604E2CE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FB4E50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A (dissolved)</w:t>
      </w:r>
    </w:p>
    <w:p w14:paraId="0C5B07F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【题型】动词辨析·公司命运</w:t>
      </w:r>
    </w:p>
    <w:p w14:paraId="7CD8F05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F6AE1F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3A738B0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FA3DA6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dissolved（解散）：was dissolved in 1752 指公司于1752年解散。正确答案。</w:t>
      </w:r>
    </w:p>
    <w:p w14:paraId="567E8BA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founded（创立）：时间关系不合。逻辑方向干扰。</w:t>
      </w:r>
    </w:p>
    <w:p w14:paraId="0FE259B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expanded（扩张）：与解散相反。逻辑方向干扰。</w:t>
      </w:r>
    </w:p>
    <w:p w14:paraId="0016E00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privatised（私有化）：语义无关。语义场干扰。</w:t>
      </w:r>
    </w:p>
    <w:p w14:paraId="530E46A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789C2F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(active)</w:t>
      </w:r>
    </w:p>
    <w:p w14:paraId="5CD31CB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【题型】形容词辨析·参与程度</w:t>
      </w:r>
    </w:p>
    <w:p w14:paraId="2C5546D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77DB9C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414D25A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7A1A11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passive（被动的）：与 conventional notion 中被质疑的形象相反。逻辑方向干扰。</w:t>
      </w:r>
    </w:p>
    <w:p w14:paraId="1631638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active（积极的）：played an active role 指发挥积极作用。正确答案。</w:t>
      </w:r>
    </w:p>
    <w:p w14:paraId="3727CF4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minor（次要的）：与 across society 和 almost every level 矛盾。程度差异干扰。</w:t>
      </w:r>
    </w:p>
    <w:p w14:paraId="2030D3E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unwilling（不情愿的）：与积极参与矛盾。逻辑方向干扰。</w:t>
      </w:r>
    </w:p>
    <w:p w14:paraId="515291D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FB9FD6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A (sustaining)</w:t>
      </w:r>
    </w:p>
    <w:p w14:paraId="391EAB9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【题型】动名词辨析·延续语义</w:t>
      </w:r>
    </w:p>
    <w:p w14:paraId="6C9B089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5E9D70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6352904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A9E7F5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sustaining（维持）：financing and sustaining the trafficking 指资助并维系贩运体系。正确答案。</w:t>
      </w:r>
    </w:p>
    <w:p w14:paraId="11849DA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opposing（反对）：方向相反。逻辑方向干扰。</w:t>
      </w:r>
    </w:p>
    <w:p w14:paraId="25BF28E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recording（记录）：不是仅作记录。语义场干扰。</w:t>
      </w:r>
    </w:p>
    <w:p w14:paraId="1BDA4FE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exposing（揭露）：与参与者的身份不合。逻辑方向干扰。</w:t>
      </w:r>
    </w:p>
    <w:p w14:paraId="0E59036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CB1092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D (transport)</w:t>
      </w:r>
    </w:p>
    <w:p w14:paraId="7AE60E7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【题型】动词辨析·位移动作</w:t>
      </w:r>
    </w:p>
    <w:p w14:paraId="01E1AD1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3E9E86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2A16EA4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AEADC7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return（送回）：目的地是 England，不是返回原地。方向干扰。</w:t>
      </w:r>
    </w:p>
    <w:p w14:paraId="716700C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sell（出售）：后文明确是带到英国家中服役。语义场干扰。</w:t>
      </w:r>
    </w:p>
    <w:p w14:paraId="167DF78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release（释放）：与服役目的相反。逻辑方向干扰。</w:t>
      </w:r>
    </w:p>
    <w:p w14:paraId="54B3954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transport（运送）：transport a young African girl... to England 指将其运往英国。正确答案。</w:t>
      </w:r>
    </w:p>
    <w:p w14:paraId="57999DD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460CCC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B (level)</w:t>
      </w:r>
    </w:p>
    <w:p w14:paraId="3373218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【题型】名词辨析·抽象层级</w:t>
      </w:r>
    </w:p>
    <w:p w14:paraId="22A847F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B2552D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7C16EEA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B808EE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cost（成本）：不是成本问题。语义场干扰。</w:t>
      </w:r>
    </w:p>
    <w:p w14:paraId="6B07105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level（层级、层面）：at almost every level of activities 指几乎参与各个层面。正确答案。</w:t>
      </w:r>
    </w:p>
    <w:p w14:paraId="7BBB57B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risk（风险）：未强调风险。语义场干扰。</w:t>
      </w:r>
    </w:p>
    <w:p w14:paraId="43A2626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stage（阶段）：语义接近，但 level 强调组织活动层级。近义干扰。</w:t>
      </w:r>
    </w:p>
    <w:p w14:paraId="7164BACD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98BE95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A (networks)</w:t>
      </w:r>
    </w:p>
    <w:p w14:paraId="1916D90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【题型】名词辨析·社会资源</w:t>
      </w:r>
    </w:p>
    <w:p w14:paraId="7CCC881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1855DF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4A32A2D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13DD90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networks（网络）：familial and social networks 指家庭与社会关系网。正确答案。</w:t>
      </w:r>
    </w:p>
    <w:p w14:paraId="05CD1AC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duties（职责）：不是职责网络。语义场干扰。</w:t>
      </w:r>
    </w:p>
    <w:p w14:paraId="7EA7814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savings（储蓄）：后文还包括影响力资源。语义场干扰。</w:t>
      </w:r>
    </w:p>
    <w:p w14:paraId="7A853F6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degrees（程度）：语义无关。语义场干扰。</w:t>
      </w:r>
    </w:p>
    <w:p w14:paraId="502F734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EABBF9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C (influence)</w:t>
      </w:r>
    </w:p>
    <w:p w14:paraId="4F0C2DD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【题型】名词辨析·影响力语义</w:t>
      </w:r>
    </w:p>
    <w:p w14:paraId="40FA495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68D297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43E7DD4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149FF9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programmes（项目）：不是公司项目。语义场干扰。</w:t>
      </w:r>
    </w:p>
    <w:p w14:paraId="3B90940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campaigns（运动）：不是政治运动。语义场干扰。</w:t>
      </w:r>
    </w:p>
    <w:p w14:paraId="50B3A92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influence（影响力）：political influence 指政治影响力。正确答案。</w:t>
      </w:r>
    </w:p>
    <w:p w14:paraId="0DD48ACF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ambitions（雄心）：与 strengthen 后的宾语搭配不如 influence 精确。近义干扰。</w:t>
      </w:r>
    </w:p>
    <w:p w14:paraId="779C039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60E4B59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4E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1809</Words>
  <Characters>4166</Characters>
  <Lines>0</Lines>
  <Paragraphs>0</Paragraphs>
  <TotalTime>0</TotalTime>
  <ScaleCrop>false</ScaleCrop>
  <LinksUpToDate>false</LinksUpToDate>
  <CharactersWithSpaces>4913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2026-09-18T09:53:08Z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C09E185FA8594E35ADD6800144C540F1_12</vt:lpwstr>
  </property>
</Properties>
</file>