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DBD6D42">
      <w:r>
        <w:rPr>
          <w:sz w:val="22"/>
        </w:rPr>
        <w:t>21.  The author mentions whey and cottage cheese in Paragraph 1 in order to _____.</w:t>
      </w:r>
    </w:p>
    <w:p w14:paraId="33960708">
      <w:r>
        <w:rPr>
          <w:sz w:val="22"/>
        </w:rPr>
        <w:t>[A] prove that farmers should expand cheese production as soon as demand rises</w:t>
      </w:r>
    </w:p>
    <w:p w14:paraId="4309A582">
      <w:r>
        <w:rPr>
          <w:sz w:val="22"/>
        </w:rPr>
        <w:t>[B] show that consumer prices in the dairy industry are determined only by cheese output</w:t>
      </w:r>
    </w:p>
    <w:p w14:paraId="7AA57997">
      <w:r>
        <w:rPr>
          <w:sz w:val="22"/>
        </w:rPr>
        <w:t>[C] illustrate how online demand can grow faster than farms and factories can supply</w:t>
      </w:r>
    </w:p>
    <w:p w14:paraId="520352AD">
      <w:r>
        <w:rPr>
          <w:sz w:val="22"/>
        </w:rPr>
        <w:t>[D] argue that gym supplements have completely replaced cheese in dairy consumption</w:t>
      </w:r>
    </w:p>
    <w:p w14:paraId="47B83165">
      <w:r>
        <w:rPr>
          <w:sz w:val="22"/>
        </w:rPr>
        <w:t>22.  It can be inferred from Paragraph 4 that food and drinks are especially likely to go viral because _____.</w:t>
      </w:r>
    </w:p>
    <w:p w14:paraId="1476B402">
      <w:r>
        <w:rPr>
          <w:sz w:val="22"/>
        </w:rPr>
        <w:t>[A] their high prices always signal luxury and make them unreachable for ordinary buyers</w:t>
      </w:r>
    </w:p>
    <w:p w14:paraId="551B9096">
      <w:r>
        <w:rPr>
          <w:sz w:val="22"/>
        </w:rPr>
        <w:t>[B] their visual appeal, relative affordability and young users' preference for novelty reinforce one another</w:t>
      </w:r>
    </w:p>
    <w:p w14:paraId="53BADD92">
      <w:r>
        <w:rPr>
          <w:sz w:val="22"/>
        </w:rPr>
        <w:t>[C] social-media platforms tend to confine new food trends to local national markets</w:t>
      </w:r>
    </w:p>
    <w:p w14:paraId="7AD375EE">
      <w:r>
        <w:rPr>
          <w:sz w:val="22"/>
        </w:rPr>
        <w:t>[D] influencers must first secure stable supplies before they are allowed to promote a product</w:t>
      </w:r>
    </w:p>
    <w:p w14:paraId="1798FA0F">
      <w:r>
        <w:rPr>
          <w:sz w:val="22"/>
        </w:rPr>
        <w:t>23.  The word “chancers” (Paragraph 5) most probably refers to people who _____.</w:t>
      </w:r>
    </w:p>
    <w:p w14:paraId="09F2F9BD">
      <w:r>
        <w:rPr>
          <w:sz w:val="22"/>
        </w:rPr>
        <w:t>[A] enter a suddenly fashionable market in the hope of making quick gains</w:t>
      </w:r>
    </w:p>
    <w:p w14:paraId="07CDC474">
      <w:r>
        <w:rPr>
          <w:sz w:val="22"/>
        </w:rPr>
        <w:t>[B] inspect matcha leaves and certify the authenticity of Japanese tea products</w:t>
      </w:r>
    </w:p>
    <w:p w14:paraId="4FE4449B">
      <w:r>
        <w:rPr>
          <w:sz w:val="22"/>
        </w:rPr>
        <w:t>[C] refuse to harvest tencha leaves until their price falls below production costs</w:t>
      </w:r>
    </w:p>
    <w:p w14:paraId="5EB64E1A">
      <w:r>
        <w:rPr>
          <w:sz w:val="22"/>
        </w:rPr>
        <w:t>[D] study consumer demand with statistical models that predict long-term food trends</w:t>
      </w:r>
    </w:p>
    <w:p w14:paraId="425F1A79">
      <w:r>
        <w:rPr>
          <w:sz w:val="22"/>
        </w:rPr>
        <w:t>24.  Louise Direito would most likely agree that deciding when to join a food trend is _____.</w:t>
      </w:r>
    </w:p>
    <w:p w14:paraId="74CFD12A">
      <w:r>
        <w:rPr>
          <w:sz w:val="22"/>
        </w:rPr>
        <w:t>[A] unnecessary because real-time customer data have removed all commercial uncertainty from decisions</w:t>
      </w:r>
    </w:p>
    <w:p w14:paraId="0A0F3519">
      <w:r>
        <w:rPr>
          <w:sz w:val="22"/>
        </w:rPr>
        <w:t>[B] easier for large chains once they have abandoned internet tracking altogether</w:t>
      </w:r>
    </w:p>
    <w:p w14:paraId="626C2252">
      <w:r>
        <w:rPr>
          <w:sz w:val="22"/>
        </w:rPr>
        <w:t>[C] a matter that should be left to small focus groups rather than experienced executives</w:t>
      </w:r>
    </w:p>
    <w:p w14:paraId="40796210">
      <w:r>
        <w:rPr>
          <w:sz w:val="22"/>
        </w:rPr>
        <w:t>[D] a difficult judgement because entering too early or too late may both undermine success</w:t>
      </w:r>
    </w:p>
    <w:p w14:paraId="7B693A88">
      <w:r>
        <w:rPr>
          <w:sz w:val="22"/>
        </w:rPr>
        <w:t>25.  Which of the following would be the best title for the text?</w:t>
      </w:r>
    </w:p>
    <w:p w14:paraId="085A866D">
      <w:r>
        <w:rPr>
          <w:sz w:val="22"/>
        </w:rPr>
        <w:t>[A] From Whey to Matcha: How Social Media Outruns Supply Chains</w:t>
      </w:r>
    </w:p>
    <w:p w14:paraId="360923FD">
      <w:r>
        <w:rPr>
          <w:sz w:val="22"/>
        </w:rPr>
        <w:t>[B] Recipe for Trouble: Viral Foods and the Struggle to Keep Up</w:t>
      </w:r>
    </w:p>
    <w:p w14:paraId="44CCA9F2">
      <w:r>
        <w:rPr>
          <w:sz w:val="22"/>
        </w:rPr>
        <w:t>[C] The End of Food Fads: Why Consumers Are Returning to Everyday Staples</w:t>
      </w:r>
    </w:p>
    <w:p w14:paraId="6ED9FD95">
      <w:r>
        <w:rPr>
          <w:sz w:val="22"/>
        </w:rPr>
        <w:t>[D] Luxury Marketing: Why Viral Foods Are Too Expensive to Spread</w:t>
      </w:r>
    </w:p>
    <w:p w14:paraId="27D5C2D7">
      <w:pPr>
        <w:jc w:val="center"/>
      </w:pPr>
      <w:r>
        <w:rPr>
          <w:b/>
          <w:sz w:val="26"/>
        </w:rPr>
        <w:t>答案速查</w:t>
      </w:r>
    </w:p>
    <w:p w14:paraId="074A27C8">
      <w:pPr>
        <w:jc w:val="center"/>
      </w:pPr>
      <w:r>
        <w:rPr>
          <w:b/>
          <w:sz w:val="24"/>
        </w:rPr>
        <w:t>21. C    22. B    23. A    24. D    25. B</w:t>
      </w:r>
    </w:p>
    <w:p w14:paraId="58B374CC">
      <w:r>
        <w:rPr>
          <w:b/>
          <w:sz w:val="26"/>
        </w:rPr>
        <w:t>详细解析</w:t>
      </w:r>
    </w:p>
    <w:p w14:paraId="34DA429A">
      <w:r>
        <w:rPr>
          <w:b/>
          <w:sz w:val="22"/>
        </w:rPr>
        <w:t>21. [C]</w:t>
      </w:r>
    </w:p>
    <w:p w14:paraId="265D7BA5">
      <w:r>
        <w:rPr>
          <w:b/>
          <w:sz w:val="21"/>
        </w:rPr>
        <w:t>【题型】</w:t>
      </w:r>
      <w:r>
        <w:rPr>
          <w:sz w:val="21"/>
        </w:rPr>
        <w:t>例证题·开篇现象功能</w:t>
      </w:r>
    </w:p>
    <w:p w14:paraId="41F5C44F">
      <w:r>
        <w:rPr>
          <w:b/>
          <w:sz w:val="21"/>
        </w:rPr>
        <w:t>【难度】</w:t>
      </w:r>
      <w:r>
        <w:rPr>
          <w:sz w:val="21"/>
        </w:rPr>
        <w:t>⭐⭐</w:t>
      </w:r>
    </w:p>
    <w:p w14:paraId="60B01436">
      <w:r>
        <w:rPr>
          <w:b/>
          <w:sz w:val="21"/>
        </w:rPr>
        <w:t>【定位】</w:t>
      </w:r>
      <w:r>
        <w:rPr>
          <w:sz w:val="21"/>
        </w:rPr>
        <w:t>Paragraph 1</w:t>
      </w:r>
    </w:p>
    <w:p w14:paraId="4696FCD4">
      <w:r>
        <w:rPr>
          <w:b/>
          <w:sz w:val="21"/>
        </w:rPr>
        <w:t>【解析】</w:t>
      </w:r>
    </w:p>
    <w:p w14:paraId="13F85925">
      <w:r>
        <w:rPr>
          <w:sz w:val="21"/>
        </w:rPr>
        <w:t>- 原文（Para.1）：Demand for whey concentrate, a common ingredient in gym shakes, has soared amid the craze for consuming more protein. Dairies have not scaled up cheese production to match.</w:t>
      </w:r>
    </w:p>
    <w:p w14:paraId="12EE1686">
      <w:r>
        <w:rPr>
          <w:sz w:val="21"/>
        </w:rPr>
        <w:t>- 原文（Para.1）：The great comeback of cottage cheese...has seen a similar shortage.</w:t>
      </w:r>
    </w:p>
    <w:p w14:paraId="5225D091">
      <w:r>
        <w:rPr>
          <w:b/>
          <w:sz w:val="21"/>
        </w:rPr>
        <w:t>分析：</w:t>
      </w:r>
    </w:p>
    <w:p w14:paraId="4A05C8ED">
      <w:r>
        <w:rPr>
          <w:b/>
          <w:sz w:val="21"/>
        </w:rPr>
        <w:t>- 选项A（错误）：</w:t>
      </w:r>
      <w:r>
        <w:rPr>
          <w:sz w:val="21"/>
        </w:rPr>
        <w:t>过度推理陷阱。作者说明供给未同步扩大，没有提出农民应立即扩产的建议。</w:t>
      </w:r>
    </w:p>
    <w:p w14:paraId="39CF640F">
      <w:r>
        <w:rPr>
          <w:b/>
          <w:sz w:val="21"/>
        </w:rPr>
        <w:t>- 选项B（错误）：</w:t>
      </w:r>
      <w:r>
        <w:rPr>
          <w:sz w:val="21"/>
        </w:rPr>
        <w:t>绝对化陷阱。原文涉及需求飙升、供给滞后和价格上涨，没有说价格仅由奶酪产量决定。</w:t>
      </w:r>
    </w:p>
    <w:p w14:paraId="4B1730FB">
      <w:r>
        <w:rPr>
          <w:b/>
          <w:sz w:val="21"/>
        </w:rPr>
        <w:t>- 选项C（正确）：</w:t>
      </w:r>
      <w:r>
        <w:rPr>
          <w:sz w:val="21"/>
        </w:rPr>
        <w:t>乳清需求飙升而奶酪生产未同步扩大，价格三年涨五倍；cottage cheese 也出现短缺。二者共同引出第 2 段线上潮流快于生产扩张的问题。</w:t>
      </w:r>
    </w:p>
    <w:p w14:paraId="7015CA0A">
      <w:r>
        <w:rPr>
          <w:b/>
          <w:sz w:val="21"/>
        </w:rPr>
        <w:t>- 选项D（错误）：</w:t>
      </w:r>
      <w:r>
        <w:rPr>
          <w:sz w:val="21"/>
        </w:rPr>
        <w:t>范围夸大陷阱。健身房奶昔常用乳清浓缩物，不代表健身补充剂完全取代奶酪消费。</w:t>
      </w:r>
    </w:p>
    <w:p w14:paraId="423133E5">
      <w:r>
        <w:rPr>
          <w:b/>
          <w:sz w:val="21"/>
        </w:rPr>
        <w:t>【命题技巧】</w:t>
      </w:r>
    </w:p>
    <w:p w14:paraId="297F7081">
      <w:r>
        <w:rPr>
          <w:sz w:val="21"/>
        </w:rPr>
        <w:t>- 开篇例子与下段论点衔接：第 2 段 Both cases illustrate 直接揭示例子功能。</w:t>
      </w:r>
    </w:p>
    <w:p w14:paraId="4DC63170">
      <w:r>
        <w:rPr>
          <w:sz w:val="21"/>
        </w:rPr>
        <w:t>- 供需错位定位：demand has soared 与 have not scaled up 是因果主干。</w:t>
      </w:r>
    </w:p>
    <w:p w14:paraId="4E5CE86F"/>
    <w:p w14:paraId="6E2A5316">
      <w:r>
        <w:rPr>
          <w:b/>
          <w:sz w:val="22"/>
        </w:rPr>
        <w:t>22. [B]</w:t>
      </w:r>
    </w:p>
    <w:p w14:paraId="26496D41">
      <w:r>
        <w:rPr>
          <w:b/>
          <w:sz w:val="21"/>
        </w:rPr>
        <w:t>【题型】</w:t>
      </w:r>
      <w:r>
        <w:rPr>
          <w:sz w:val="21"/>
        </w:rPr>
        <w:t>推理判断题·多因素归纳</w:t>
      </w:r>
    </w:p>
    <w:p w14:paraId="2E79E612">
      <w:r>
        <w:rPr>
          <w:b/>
          <w:sz w:val="21"/>
        </w:rPr>
        <w:t>【难度】</w:t>
      </w:r>
      <w:r>
        <w:rPr>
          <w:sz w:val="21"/>
        </w:rPr>
        <w:t>⭐⭐⭐</w:t>
      </w:r>
    </w:p>
    <w:p w14:paraId="79FA8C0D">
      <w:r>
        <w:rPr>
          <w:b/>
          <w:sz w:val="21"/>
        </w:rPr>
        <w:t>【定位】</w:t>
      </w:r>
      <w:r>
        <w:rPr>
          <w:sz w:val="21"/>
        </w:rPr>
        <w:t>Paragraph 4</w:t>
      </w:r>
    </w:p>
    <w:p w14:paraId="45937ACE">
      <w:r>
        <w:rPr>
          <w:b/>
          <w:sz w:val="21"/>
        </w:rPr>
        <w:t>【解析】</w:t>
      </w:r>
    </w:p>
    <w:p w14:paraId="3A23EAF3">
      <w:r>
        <w:rPr>
          <w:sz w:val="21"/>
        </w:rPr>
        <w:t>- 原文（Para.4）：Grass-green matcha or violet ube lattes make for pleasing Instagram snaps.</w:t>
      </w:r>
    </w:p>
    <w:p w14:paraId="4376A5ED">
      <w:r>
        <w:rPr>
          <w:sz w:val="21"/>
        </w:rPr>
        <w:t>- 原文（Para.4）：They are also cheap enough to be accessible. Bought once, even a $19 strawberry from Japan won't break the bank.</w:t>
      </w:r>
    </w:p>
    <w:p w14:paraId="46258D5E">
      <w:r>
        <w:rPr>
          <w:sz w:val="21"/>
        </w:rPr>
        <w:t>- 原文（Para.4）：Young buyers, who spend a good deal of their lives on social media, are also more inclined towards novelty...</w:t>
      </w:r>
    </w:p>
    <w:p w14:paraId="2CF2AE76">
      <w:r>
        <w:rPr>
          <w:b/>
          <w:sz w:val="21"/>
        </w:rPr>
        <w:t>分析：</w:t>
      </w:r>
    </w:p>
    <w:p w14:paraId="108C9903">
      <w:r>
        <w:rPr>
          <w:b/>
          <w:sz w:val="21"/>
        </w:rPr>
        <w:t>- 选项A（错误）：</w:t>
      </w:r>
      <w:r>
        <w:rPr>
          <w:sz w:val="21"/>
        </w:rPr>
        <w:t>反义干扰陷阱。原文强调 cheap enough to be accessible 和 bought once won't break the bank，即相对可负担，不是总是高不可攀。</w:t>
      </w:r>
    </w:p>
    <w:p w14:paraId="2D64D1A4">
      <w:r>
        <w:rPr>
          <w:b/>
          <w:sz w:val="21"/>
        </w:rPr>
        <w:t>- 选项B（正确）：</w:t>
      </w:r>
      <w:r>
        <w:rPr>
          <w:sz w:val="21"/>
        </w:rPr>
        <w:t>段落依次列出适合拍照的视觉吸引力、价格可及性，以及年轻买家高频使用社媒且偏爱新奇，三重因素共同解释病毒式传播。</w:t>
      </w:r>
    </w:p>
    <w:p w14:paraId="7695336A">
      <w:r>
        <w:rPr>
          <w:b/>
          <w:sz w:val="21"/>
        </w:rPr>
        <w:t>- 选项C（错误）：</w:t>
      </w:r>
      <w:r>
        <w:rPr>
          <w:sz w:val="21"/>
        </w:rPr>
        <w:t>反向陷阱。第 3 段说社媒可在数周内让趋势 across the world，不是限制在本地市场。</w:t>
      </w:r>
    </w:p>
    <w:p w14:paraId="0CEB8748">
      <w:r>
        <w:rPr>
          <w:b/>
          <w:sz w:val="21"/>
        </w:rPr>
        <w:t>- 选项D（错误）：</w:t>
      </w:r>
      <w:r>
        <w:rPr>
          <w:sz w:val="21"/>
        </w:rPr>
        <w:t>无中生有陷阱。原文没有说平台或供应链要求影响者先获得稳定货源。</w:t>
      </w:r>
    </w:p>
    <w:p w14:paraId="5C9C2E5A">
      <w:r>
        <w:rPr>
          <w:b/>
          <w:sz w:val="21"/>
        </w:rPr>
        <w:t>【命题技巧】</w:t>
      </w:r>
    </w:p>
    <w:p w14:paraId="4C2D1ADC">
      <w:r>
        <w:rPr>
          <w:sz w:val="21"/>
        </w:rPr>
        <w:t>- 并列因素归纳：视觉、价格、人群偏好三线合并为最佳答案。</w:t>
      </w:r>
    </w:p>
    <w:p w14:paraId="4AABF13F">
      <w:r>
        <w:rPr>
          <w:sz w:val="21"/>
        </w:rPr>
        <w:t>- 证据限定词控制：cheap enough、more inclined 与 always、must 的语气差异是排除关键。</w:t>
      </w:r>
    </w:p>
    <w:p w14:paraId="44421995"/>
    <w:p w14:paraId="76687927">
      <w:r>
        <w:rPr>
          <w:b/>
          <w:sz w:val="22"/>
        </w:rPr>
        <w:t>23. [A]</w:t>
      </w:r>
    </w:p>
    <w:p w14:paraId="7F44FADD">
      <w:r>
        <w:rPr>
          <w:b/>
          <w:sz w:val="21"/>
        </w:rPr>
        <w:t>【题型】</w:t>
      </w:r>
      <w:r>
        <w:rPr>
          <w:sz w:val="21"/>
        </w:rPr>
        <w:t>词义猜测题·人物身份推断</w:t>
      </w:r>
    </w:p>
    <w:p w14:paraId="2E175917">
      <w:r>
        <w:rPr>
          <w:b/>
          <w:sz w:val="21"/>
        </w:rPr>
        <w:t>【难度】</w:t>
      </w:r>
      <w:r>
        <w:rPr>
          <w:sz w:val="21"/>
        </w:rPr>
        <w:t>⭐⭐⭐⭐</w:t>
      </w:r>
    </w:p>
    <w:p w14:paraId="27F58CF9">
      <w:r>
        <w:rPr>
          <w:b/>
          <w:sz w:val="21"/>
        </w:rPr>
        <w:t>【定位】</w:t>
      </w:r>
      <w:r>
        <w:rPr>
          <w:sz w:val="21"/>
        </w:rPr>
        <w:t>Paragraph 5</w:t>
      </w:r>
    </w:p>
    <w:p w14:paraId="00D7E4FF">
      <w:r>
        <w:rPr>
          <w:b/>
          <w:sz w:val="21"/>
        </w:rPr>
        <w:t>【解析】</w:t>
      </w:r>
    </w:p>
    <w:p w14:paraId="33C2C0B1">
      <w:r>
        <w:rPr>
          <w:sz w:val="21"/>
        </w:rPr>
        <w:t>- 原文（Para.5）：Hot markets also attract chancers. Rocky Xu, a matcha seller in Los Angeles, says that when he ran out last year, he found that the market had become crowded with middlemen.</w:t>
      </w:r>
    </w:p>
    <w:p w14:paraId="1BB3FA6F">
      <w:r>
        <w:rPr>
          <w:sz w:val="21"/>
        </w:rPr>
        <w:t>- 原文（Para.5）：The newcomers—mainly Japanese entrepreneurs hoping to mediate between farmers and foreign buyers—pushed up prices.</w:t>
      </w:r>
    </w:p>
    <w:p w14:paraId="5A392C73">
      <w:r>
        <w:rPr>
          <w:b/>
          <w:sz w:val="21"/>
        </w:rPr>
        <w:t>分析：</w:t>
      </w:r>
    </w:p>
    <w:p w14:paraId="38EA7133">
      <w:r>
        <w:rPr>
          <w:b/>
          <w:sz w:val="21"/>
        </w:rPr>
        <w:t>- 选项A（正确）：</w:t>
      </w:r>
      <w:r>
        <w:rPr>
          <w:sz w:val="21"/>
        </w:rPr>
        <w:t>chancers 后接 hot markets attract；下文说明大量 middlemen/newcomers 进入热门市场，希望促成交易并推高价格，可推为投机获利者。</w:t>
      </w:r>
    </w:p>
    <w:p w14:paraId="714B533B">
      <w:r>
        <w:rPr>
          <w:b/>
          <w:sz w:val="21"/>
        </w:rPr>
        <w:t>- 选项B（错误）：</w:t>
      </w:r>
      <w:r>
        <w:rPr>
          <w:sz w:val="21"/>
        </w:rPr>
        <w:t>偷换概念陷阱。新来者是中介，不是质量认证或真伪检查人员。</w:t>
      </w:r>
    </w:p>
    <w:p w14:paraId="6964585D">
      <w:r>
        <w:rPr>
          <w:b/>
          <w:sz w:val="21"/>
        </w:rPr>
        <w:t>- 选项C（错误）：</w:t>
      </w:r>
      <w:r>
        <w:rPr>
          <w:sz w:val="21"/>
        </w:rPr>
        <w:t>无中生有陷阱。原文只说茶树需多年生长，没有说这些人拒绝采收或压低价格。</w:t>
      </w:r>
    </w:p>
    <w:p w14:paraId="6DCE6728">
      <w:r>
        <w:rPr>
          <w:b/>
          <w:sz w:val="21"/>
        </w:rPr>
        <w:t>- 选项D（错误）：</w:t>
      </w:r>
      <w:r>
        <w:rPr>
          <w:sz w:val="21"/>
        </w:rPr>
        <w:t>答非所问陷阱。研究需求弹性或长期趋势的是分析机构，不是该词指代的中间商。</w:t>
      </w:r>
    </w:p>
    <w:p w14:paraId="182319AE">
      <w:r>
        <w:rPr>
          <w:b/>
          <w:sz w:val="21"/>
        </w:rPr>
        <w:t>【命题技巧】</w:t>
      </w:r>
    </w:p>
    <w:p w14:paraId="1EB70C5C">
      <w:r>
        <w:rPr>
          <w:sz w:val="21"/>
        </w:rPr>
        <w:t>- 上下文身份定义：hot markets、middlemen、newcomers、pushed up prices 构成词义线索链。</w:t>
      </w:r>
    </w:p>
    <w:p w14:paraId="226CDEC3">
      <w:r>
        <w:rPr>
          <w:sz w:val="21"/>
        </w:rPr>
        <w:t>- 例证解码：Rocky Xu 的经历用来具体说明 chancers 的市场行为。</w:t>
      </w:r>
    </w:p>
    <w:p w14:paraId="4EB61FC0"/>
    <w:p w14:paraId="05DA47EA">
      <w:r>
        <w:rPr>
          <w:b/>
          <w:sz w:val="22"/>
        </w:rPr>
        <w:t>24. [D]</w:t>
      </w:r>
    </w:p>
    <w:p w14:paraId="15ECB46B">
      <w:r>
        <w:rPr>
          <w:b/>
          <w:sz w:val="21"/>
        </w:rPr>
        <w:t>【题型】</w:t>
      </w:r>
      <w:r>
        <w:rPr>
          <w:sz w:val="21"/>
        </w:rPr>
        <w:t>人物观点题·Louise Direito 立场归属</w:t>
      </w:r>
    </w:p>
    <w:p w14:paraId="1CF2002A">
      <w:r>
        <w:rPr>
          <w:b/>
          <w:sz w:val="21"/>
        </w:rPr>
        <w:t>【难度】</w:t>
      </w:r>
      <w:r>
        <w:rPr>
          <w:sz w:val="21"/>
        </w:rPr>
        <w:t>⭐⭐⭐⭐</w:t>
      </w:r>
    </w:p>
    <w:p w14:paraId="6316344B">
      <w:r>
        <w:rPr>
          <w:b/>
          <w:sz w:val="21"/>
        </w:rPr>
        <w:t>【定位】</w:t>
      </w:r>
      <w:r>
        <w:rPr>
          <w:sz w:val="21"/>
        </w:rPr>
        <w:t>Paragraph 6</w:t>
      </w:r>
    </w:p>
    <w:p w14:paraId="25A4A7F3">
      <w:r>
        <w:rPr>
          <w:b/>
          <w:sz w:val="21"/>
        </w:rPr>
        <w:t>【解析】</w:t>
      </w:r>
    </w:p>
    <w:p w14:paraId="2917AF63">
      <w:r>
        <w:rPr>
          <w:sz w:val="21"/>
        </w:rPr>
        <w:t>- 原文（Para.6）：Louise Direito, an executive at the chain, says that it has switched from relying on “small focus groups” to tracking “millions of customers shaping trends in real time” on the internet.</w:t>
      </w:r>
    </w:p>
    <w:p w14:paraId="7D899B08">
      <w:r>
        <w:rPr>
          <w:sz w:val="21"/>
        </w:rPr>
        <w:t>- 原文（Para.6）：“The challenge is knowing when to join the conversation, as well as when it's too late,” she adds.</w:t>
      </w:r>
    </w:p>
    <w:p w14:paraId="4E43DD13">
      <w:r>
        <w:rPr>
          <w:b/>
          <w:sz w:val="21"/>
        </w:rPr>
        <w:t>分析：</w:t>
      </w:r>
    </w:p>
    <w:p w14:paraId="37EC4538">
      <w:r>
        <w:rPr>
          <w:b/>
          <w:sz w:val="21"/>
        </w:rPr>
        <w:t>- 选项A（错误）：</w:t>
      </w:r>
      <w:r>
        <w:rPr>
          <w:sz w:val="21"/>
        </w:rPr>
        <w:t>过度推理陷阱。实时数据改变了信息来源，但她说 challenge 仍然存在，商业不确定性并未消失。</w:t>
      </w:r>
    </w:p>
    <w:p w14:paraId="2A5893EF">
      <w:r>
        <w:rPr>
          <w:b/>
          <w:sz w:val="21"/>
        </w:rPr>
        <w:t>- 选项B（错误）：</w:t>
      </w:r>
      <w:r>
        <w:rPr>
          <w:sz w:val="21"/>
        </w:rPr>
        <w:t>反义干扰陷阱。她描述的正是转向实时网络追踪，不是放弃网络追踪。</w:t>
      </w:r>
    </w:p>
    <w:p w14:paraId="3EC71750">
      <w:r>
        <w:rPr>
          <w:b/>
          <w:sz w:val="21"/>
        </w:rPr>
        <w:t>- 选项C（错误）：</w:t>
      </w:r>
      <w:r>
        <w:rPr>
          <w:sz w:val="21"/>
        </w:rPr>
        <w:t>细节反转陷阱。星巴克已从 small focus groups 转向数百万顾客的实时数据。</w:t>
      </w:r>
    </w:p>
    <w:p w14:paraId="2BBA614F">
      <w:r>
        <w:rPr>
          <w:b/>
          <w:sz w:val="21"/>
        </w:rPr>
        <w:t>- 选项D（正确）：</w:t>
      </w:r>
      <w:r>
        <w:rPr>
          <w:sz w:val="21"/>
        </w:rPr>
        <w:t>她强调知道何时加入对话以及何时已经太迟是 challenge，说明进入时机仍是一个需要判断的风险决策。</w:t>
      </w:r>
    </w:p>
    <w:p w14:paraId="67892568">
      <w:r>
        <w:rPr>
          <w:b/>
          <w:sz w:val="21"/>
        </w:rPr>
        <w:t>【命题技巧】</w:t>
      </w:r>
    </w:p>
    <w:p w14:paraId="532EF9E9">
      <w:r>
        <w:rPr>
          <w:sz w:val="21"/>
        </w:rPr>
        <w:t>- 引语句主干提取：The challenge is knowing when... 直接指向时机判断难题。</w:t>
      </w:r>
    </w:p>
    <w:p w14:paraId="645197D9">
      <w:r>
        <w:rPr>
          <w:sz w:val="21"/>
        </w:rPr>
        <w:t>- 技术工具与判断力分层：实时数据提供信号，但不等于自动决策。</w:t>
      </w:r>
    </w:p>
    <w:p w14:paraId="4276BF95"/>
    <w:p w14:paraId="16033569">
      <w:r>
        <w:rPr>
          <w:b/>
          <w:sz w:val="22"/>
        </w:rPr>
        <w:t>25. [B]</w:t>
      </w:r>
    </w:p>
    <w:p w14:paraId="01B8A63B">
      <w:r>
        <w:rPr>
          <w:b/>
          <w:sz w:val="21"/>
        </w:rPr>
        <w:t>【题型】</w:t>
      </w:r>
      <w:r>
        <w:rPr>
          <w:sz w:val="21"/>
        </w:rPr>
        <w:t>主旨大意题·最佳标题</w:t>
      </w:r>
    </w:p>
    <w:p w14:paraId="46518BFE">
      <w:r>
        <w:rPr>
          <w:b/>
          <w:sz w:val="21"/>
        </w:rPr>
        <w:t>【难度】</w:t>
      </w:r>
      <w:r>
        <w:rPr>
          <w:sz w:val="21"/>
        </w:rPr>
        <w:t>⭐⭐⭐⭐⭐</w:t>
      </w:r>
    </w:p>
    <w:p w14:paraId="7661FA99">
      <w:r>
        <w:rPr>
          <w:b/>
          <w:sz w:val="21"/>
        </w:rPr>
        <w:t>【定位】</w:t>
      </w:r>
      <w:r>
        <w:rPr>
          <w:sz w:val="21"/>
        </w:rPr>
        <w:t>Full text</w:t>
      </w:r>
    </w:p>
    <w:p w14:paraId="680435A1">
      <w:r>
        <w:rPr>
          <w:b/>
          <w:sz w:val="21"/>
        </w:rPr>
        <w:t>【解析】</w:t>
      </w:r>
    </w:p>
    <w:p w14:paraId="2749ECA3">
      <w:r>
        <w:rPr>
          <w:sz w:val="21"/>
        </w:rPr>
        <w:t>- 原文（Para.2）：Online trends can build demand for ingredients faster than ever before, but farms and factories cannot scale production at the same speed.</w:t>
      </w:r>
    </w:p>
    <w:p w14:paraId="4B2B1FF1">
      <w:r>
        <w:rPr>
          <w:sz w:val="21"/>
        </w:rPr>
        <w:t>- 原文（Para.5）：Explosive demand has overwhelmed supply chains.</w:t>
      </w:r>
    </w:p>
    <w:p w14:paraId="1496E22F">
      <w:r>
        <w:rPr>
          <w:sz w:val="21"/>
        </w:rPr>
        <w:t>- 原文（Para.6）：Food companies are trying to cope in several ways.</w:t>
      </w:r>
    </w:p>
    <w:p w14:paraId="5FCF6F75">
      <w:r>
        <w:rPr>
          <w:sz w:val="21"/>
        </w:rPr>
        <w:t>- 原文（Para.8）：But not all fads are worth embracing.</w:t>
      </w:r>
    </w:p>
    <w:p w14:paraId="63DF2BF5">
      <w:r>
        <w:rPr>
          <w:b/>
          <w:sz w:val="21"/>
        </w:rPr>
        <w:t>分析：</w:t>
      </w:r>
    </w:p>
    <w:p w14:paraId="730D4CBA">
      <w:r>
        <w:rPr>
          <w:b/>
          <w:sz w:val="21"/>
        </w:rPr>
        <w:t>- 选项A（错误）：</w:t>
      </w:r>
      <w:r>
        <w:rPr>
          <w:sz w:val="21"/>
        </w:rPr>
        <w:t>以偏概全陷阱。该项覆盖供给链压力，但没有体现企业预判潮流、合作与失败尝试等应对面。</w:t>
      </w:r>
    </w:p>
    <w:p w14:paraId="6AA71317">
      <w:r>
        <w:rPr>
          <w:b/>
          <w:sz w:val="21"/>
        </w:rPr>
        <w:t>- 选项B（正确）：</w:t>
      </w:r>
      <w:r>
        <w:rPr>
          <w:sz w:val="21"/>
        </w:rPr>
        <w:t>Recipe for trouble 呼应食物主题和供应链麻烦；viral foods 与 struggle to keep up 同时概括需求爆发、生产滞后、价格上升和企业应对。</w:t>
      </w:r>
    </w:p>
    <w:p w14:paraId="4565D9AB">
      <w:r>
        <w:rPr>
          <w:b/>
          <w:sz w:val="21"/>
        </w:rPr>
        <w:t>- 选项C（错误）：</w:t>
      </w:r>
      <w:r>
        <w:rPr>
          <w:sz w:val="21"/>
        </w:rPr>
        <w:t>反向主旨陷阱。文章主题是 fads 加速扩散，不是消费者回归日常主食。</w:t>
      </w:r>
    </w:p>
    <w:p w14:paraId="4338CB97">
      <w:r>
        <w:rPr>
          <w:b/>
          <w:sz w:val="21"/>
        </w:rPr>
        <w:t>- 选项D（错误）：</w:t>
      </w:r>
      <w:r>
        <w:rPr>
          <w:sz w:val="21"/>
        </w:rPr>
        <w:t>反向细节陷阱。原文强调食品价格相对可及、能在社媒传播，不是因太贵而无法流行。</w:t>
      </w:r>
    </w:p>
    <w:p w14:paraId="3BE34EAA">
      <w:r>
        <w:rPr>
          <w:b/>
          <w:sz w:val="21"/>
        </w:rPr>
        <w:t>【命题技巧】</w:t>
      </w:r>
    </w:p>
    <w:p w14:paraId="2475C5A5">
      <w:r>
        <w:rPr>
          <w:sz w:val="21"/>
        </w:rPr>
        <w:t>- 现象-影响-应对结构：全文按潮流成因、供应链压力、企业策略展开。</w:t>
      </w:r>
    </w:p>
    <w:p w14:paraId="7C22616D">
      <w:r>
        <w:rPr>
          <w:sz w:val="21"/>
        </w:rPr>
        <w:t>- 标题双要素平衡：最佳标题需同时包含病毒式食物和供应链/决策压力。</w:t>
      </w:r>
    </w:p>
    <w:p w14:paraId="73A56118">
      <w:pPr>
        <w:jc w:val="center"/>
        <w:rPr>
          <w:color w:val="969696"/>
        </w:rPr>
      </w:pPr>
      <w:r>
        <w:rPr>
          <w:color w:val="969696"/>
        </w:rPr>
        <w:t>— — — — — — — — — —</w:t>
      </w:r>
    </w:p>
    <w:p w14:paraId="7AD80686">
      <w:pPr>
        <w:jc w:val="both"/>
        <w:rPr>
          <w:color w:val="969696"/>
        </w:rPr>
      </w:pPr>
    </w:p>
    <w:p w14:paraId="1E9BE640">
      <w:pPr>
        <w:rPr>
          <w:rFonts w:hint="eastAsia" w:eastAsia="宋体" w:asciiTheme="majorHAnsi" w:hAnsiTheme="majorHAnsi" w:cstheme="majorBidi"/>
          <w:b/>
          <w:bCs/>
          <w:color w:val="376092" w:themeColor="accent1" w:themeShade="BF"/>
          <w:sz w:val="28"/>
          <w:szCs w:val="28"/>
          <w:lang w:val="en-US" w:eastAsia="zh-CN" w:bidi="ar-SA"/>
        </w:rPr>
      </w:pPr>
      <w:r>
        <w:rPr>
          <w:rFonts w:hint="eastAsia" w:eastAsia="宋体" w:asciiTheme="majorHAnsi" w:hAnsiTheme="majorHAnsi" w:cstheme="majorBidi"/>
          <w:b/>
          <w:bCs/>
          <w:color w:val="376092" w:themeColor="accent1" w:themeShade="BF"/>
          <w:sz w:val="28"/>
          <w:szCs w:val="28"/>
          <w:lang w:val="en-US" w:eastAsia="zh-CN" w:bidi="ar-SA"/>
        </w:rPr>
        <w:t>本文档由我们自研的考研英语阅读理解大模型生成。该模型基于近10年考研英语真题进行训练。我们会根据同学们的反馈持续优化模型能力。</w:t>
      </w:r>
    </w:p>
    <w:p w14:paraId="30CC9701">
      <w:pPr>
        <w:rPr>
          <w:rFonts w:hint="eastAsia" w:eastAsia="宋体" w:asciiTheme="majorHAnsi" w:hAnsiTheme="majorHAnsi" w:cstheme="majorBidi"/>
          <w:b/>
          <w:bCs/>
          <w:color w:val="376092" w:themeColor="accent1" w:themeShade="BF"/>
          <w:sz w:val="28"/>
          <w:szCs w:val="28"/>
          <w:lang w:val="en-US" w:eastAsia="zh-CN" w:bidi="ar-SA"/>
        </w:rPr>
      </w:pPr>
    </w:p>
    <w:p w14:paraId="2D2A4EC3">
      <w:pPr>
        <w:rPr>
          <w:rFonts w:hint="eastAsia" w:eastAsia="宋体" w:asciiTheme="majorHAnsi" w:hAnsiTheme="majorHAnsi" w:cstheme="majorBidi"/>
          <w:b/>
          <w:bCs/>
          <w:color w:val="376092" w:themeColor="accent1" w:themeShade="BF"/>
          <w:sz w:val="28"/>
          <w:szCs w:val="28"/>
          <w:lang w:val="en-US" w:eastAsia="zh-CN" w:bidi="ar-SA"/>
        </w:rPr>
      </w:pPr>
      <w:r>
        <w:rPr>
          <w:rFonts w:hint="eastAsia" w:eastAsia="宋体" w:asciiTheme="majorHAnsi" w:hAnsiTheme="majorHAnsi" w:cstheme="majorBidi"/>
          <w:b/>
          <w:bCs/>
          <w:color w:val="376092" w:themeColor="accent1" w:themeShade="BF"/>
          <w:sz w:val="28"/>
          <w:szCs w:val="28"/>
          <w:lang w:val="en-US" w:eastAsia="zh-CN" w:bidi="ar-SA"/>
        </w:rPr>
        <w:t>本文档为【福利】，不提供答疑服务，欢迎大家自行交流使用。</w:t>
      </w:r>
    </w:p>
    <w:p w14:paraId="39946C88">
      <w:pPr>
        <w:rPr>
          <w:rFonts w:hint="eastAsia" w:eastAsia="宋体"/>
          <w:lang w:val="en-US" w:eastAsia="zh-CN"/>
        </w:rPr>
      </w:pPr>
    </w:p>
    <w:p w14:paraId="66DD62FB">
      <w:pPr>
        <w:rPr>
          <w:rFonts w:hint="eastAsia" w:eastAsia="宋体"/>
          <w:lang w:val="en-US" w:eastAsia="zh-CN"/>
        </w:rPr>
      </w:pPr>
      <w:r>
        <w:rPr>
          <w:rFonts w:hint="eastAsia" w:eastAsia="宋体"/>
          <w:lang w:val="en-US" w:eastAsia="zh-CN"/>
        </w:rPr>
        <w:t>【两个常见问题】</w:t>
      </w:r>
    </w:p>
    <w:p w14:paraId="6C7DA6A8">
      <w:pPr>
        <w:rPr>
          <w:rFonts w:hint="eastAsia" w:eastAsia="宋体"/>
          <w:lang w:val="en-US" w:eastAsia="zh-CN"/>
        </w:rPr>
      </w:pPr>
      <w:r>
        <w:rPr>
          <w:rFonts w:hint="eastAsia" w:eastAsia="宋体"/>
          <w:lang w:val="en-US" w:eastAsia="zh-CN"/>
        </w:rPr>
        <w:t>1.为什么主编不亲自出题？</w:t>
      </w:r>
    </w:p>
    <w:p w14:paraId="09C99DA0">
      <w:pPr>
        <w:rPr>
          <w:rFonts w:hint="eastAsia" w:eastAsia="宋体"/>
          <w:lang w:val="en-US" w:eastAsia="zh-CN"/>
        </w:rPr>
      </w:pPr>
      <w:r>
        <w:rPr>
          <w:rFonts w:hint="eastAsia" w:eastAsia="宋体"/>
          <w:lang w:val="en-US" w:eastAsia="zh-CN"/>
        </w:rPr>
        <w:t>训练营创办7年来，我们始终坚持一个理念：考研英语不做任何模拟题。因为我们深知，没有任何一份模拟题能真正媲美真题，即便由主编亲自出题，甚至是市面上名师出的模拟题都难以达到考研真题命题专家的水准。做模拟题反而可能误导备考方向。</w:t>
      </w:r>
    </w:p>
    <w:p w14:paraId="0FA17708">
      <w:pPr>
        <w:rPr>
          <w:rFonts w:hint="eastAsia" w:eastAsia="宋体"/>
          <w:lang w:val="en-US" w:eastAsia="zh-CN"/>
        </w:rPr>
      </w:pPr>
    </w:p>
    <w:p w14:paraId="439A0C30">
      <w:pPr>
        <w:rPr>
          <w:rFonts w:hint="eastAsia" w:eastAsia="宋体"/>
          <w:lang w:val="en-US" w:eastAsia="zh-CN"/>
        </w:rPr>
      </w:pPr>
      <w:r>
        <w:rPr>
          <w:rFonts w:hint="eastAsia" w:eastAsia="宋体"/>
          <w:lang w:val="en-US" w:eastAsia="zh-CN"/>
        </w:rPr>
        <w:t>2.那为什么现在推出这个福利？</w:t>
      </w:r>
    </w:p>
    <w:p w14:paraId="2468D5EC">
      <w:pPr>
        <w:rPr>
          <w:sz w:val="20"/>
        </w:rPr>
      </w:pPr>
      <w:r>
        <w:rPr>
          <w:rFonts w:hint="eastAsia" w:eastAsia="宋体"/>
          <w:lang w:val="en-US" w:eastAsia="zh-CN"/>
        </w:rPr>
        <w:t>随着AI技术的不断进步，通过知识投喂和持续训练，大模型已逐渐具备模仿真题命题风格的能力。这份文档正是这一尝试的成果。它仅作为福利提供给大家，起到辅助检验的作用。你可以根据自身需要选择使用，如果有所顾虑，完全可以不用。</w:t>
      </w:r>
    </w:p>
    <w:p w14:paraId="1FEF21E9">
      <w:pPr>
        <w:spacing w:before="20" w:after="80" w:line="360" w:lineRule="auto"/>
        <w:jc w:val="left"/>
        <w:rPr>
          <w:rFonts w:ascii="宋体" w:hAnsi="宋体" w:eastAsia="宋体"/>
          <w:b w:val="0"/>
          <w:i w:val="0"/>
          <w:sz w:val="19"/>
        </w:rPr>
      </w:pPr>
    </w:p>
    <w:p w14:paraId="5196634C">
      <w:r>
        <w:rPr>
          <w:rFonts w:hint="eastAsia" w:eastAsia="宋体" w:asciiTheme="majorHAnsi" w:hAnsiTheme="majorHAnsi" w:cstheme="majorBidi"/>
          <w:b/>
          <w:bCs/>
          <w:color w:val="376092" w:themeColor="accent1" w:themeShade="BF"/>
          <w:sz w:val="28"/>
          <w:szCs w:val="28"/>
          <w:lang w:val="en-US" w:eastAsia="zh-CN" w:bidi="ar-SA"/>
        </w:rPr>
        <w:t>如果对答案解析有疑惑，直接打开任何AI大模型（如Deepseek、Kimi等），上传该篇原文文档，然后复制粘贴对应的题目和选项，说清楚你的疑问，大模型会回应解释对应的问题。</w:t>
      </w:r>
      <w:bookmarkStart w:id="0" w:name="_GoBack"/>
      <w:bookmarkEnd w:id="0"/>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仓耳玄三M W05"/>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Liberation Mono"/>
    <w:panose1 w:val="00000000000000000000"/>
    <w:charset w:val="00"/>
    <w:family w:val="auto"/>
    <w:pitch w:val="default"/>
    <w:sig w:usb0="00000000" w:usb1="00000000" w:usb2="00000000" w:usb3="00000000" w:csb0="00000000" w:csb1="00000000"/>
  </w:font>
  <w:font w:name="Liberation Mono">
    <w:panose1 w:val="02070409020205020404"/>
    <w:charset w:val="00"/>
    <w:family w:val="auto"/>
    <w:pitch w:val="default"/>
    <w:sig w:usb0="E0000AFF" w:usb1="400078FF" w:usb2="00000001" w:usb3="00000000" w:csb0="600001BF" w:csb1="DFF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E6E7A5A"/>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uiPriority="99" w:semiHidden="0" w:name="List Bullet"/>
    <w:lsdException w:qFormat="1"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qFormat="1" w:uiPriority="99" w:semiHidden="0" w:name="List Bullet 3"/>
    <w:lsdException w:uiPriority="99" w:name="List Bullet 4"/>
    <w:lsdException w:uiPriority="99" w:name="List Bullet 5"/>
    <w:lsdException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qFormat="1"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6</Pages>
  <Words>2114</Words>
  <Characters>4921</Characters>
  <Lines>0</Lines>
  <Paragraphs>0</Paragraphs>
  <TotalTime>0</TotalTime>
  <ScaleCrop>false</ScaleCrop>
  <LinksUpToDate>false</LinksUpToDate>
  <CharactersWithSpaces>5609</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山中有个大栗子</cp:lastModifiedBy>
  <dcterms:modified xsi:type="dcterms:W3CDTF">2026-09-08T12:00:53Z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eyJoZGlkIjoiMzIwNzJhZGRlZTgyZWRjMWUxMjdhYTkyNWQyNDcyZmQiLCJ1c2VySWQiOiI3MjY0ODYwNzUifQ==</vt:lpwstr>
  </property>
  <property fmtid="{D5CDD505-2E9C-101B-9397-08002B2CF9AE}" pid="3" name="KSOProductBuildVer">
    <vt:lpwstr>2052-12.1.0.28505</vt:lpwstr>
  </property>
  <property fmtid="{D5CDD505-2E9C-101B-9397-08002B2CF9AE}" pid="4" name="ICV">
    <vt:lpwstr>30221962FB2D4D0BBF270F5B361A7655_12</vt:lpwstr>
  </property>
</Properties>
</file>