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331E89">
      <w:r>
        <w:rPr>
          <w:sz w:val="22"/>
        </w:rPr>
        <w:t>21.  According to Paragraphs 1 and 2, Typhoon Dolphin _____.</w:t>
      </w:r>
    </w:p>
    <w:p w14:paraId="0F312509">
      <w:r>
        <w:rPr>
          <w:sz w:val="22"/>
        </w:rPr>
        <w:t>[A] made landfall in Zhejiang with maximum sustained winds of 94mph before weakening to a tropical storm</w:t>
      </w:r>
    </w:p>
    <w:p w14:paraId="6E82129C">
      <w:r>
        <w:rPr>
          <w:sz w:val="22"/>
        </w:rPr>
        <w:t>[B] struck Shanghai directly as a Category 5 hurricane before moving inland</w:t>
      </w:r>
    </w:p>
    <w:p w14:paraId="6C096FBD">
      <w:r>
        <w:rPr>
          <w:sz w:val="22"/>
        </w:rPr>
        <w:t>[C] was downgraded to a tropical depression before reaching the Chinese coast</w:t>
      </w:r>
    </w:p>
    <w:p w14:paraId="7EB07E93">
      <w:r>
        <w:rPr>
          <w:sz w:val="22"/>
        </w:rPr>
        <w:t>[D] bypassed China entirely and struck Japan's eastern coastline instead</w:t>
      </w:r>
    </w:p>
    <w:p w14:paraId="777570B1">
      <w:r>
        <w:rPr>
          <w:sz w:val="22"/>
        </w:rPr>
        <w:t>22.  According to Paragraph 6, the rainfall recorded at the weather station in central Shanghai was notable because _____.</w:t>
      </w:r>
    </w:p>
    <w:p w14:paraId="029FF528">
      <w:r>
        <w:rPr>
          <w:sz w:val="22"/>
        </w:rPr>
        <w:t>[A] it was the highest ever recorded anywhere in China in a single day</w:t>
      </w:r>
    </w:p>
    <w:p w14:paraId="4ABAF214">
      <w:r>
        <w:rPr>
          <w:sz w:val="22"/>
        </w:rPr>
        <w:t>[B] it exceeded the previous record by more than 100mm</w:t>
      </w:r>
    </w:p>
    <w:p w14:paraId="45EBCCD8">
      <w:r>
        <w:rPr>
          <w:sz w:val="22"/>
        </w:rPr>
        <w:t>[C] it was the first time Shanghai had recorded any rainfall during a typhoon</w:t>
      </w:r>
    </w:p>
    <w:p w14:paraId="49029FBE">
      <w:r>
        <w:rPr>
          <w:sz w:val="22"/>
        </w:rPr>
        <w:t>[D] it was the highest 24-hour rainfall recorded there in more than 150 years of records</w:t>
      </w:r>
    </w:p>
    <w:p w14:paraId="66288DD0">
      <w:r>
        <w:rPr>
          <w:sz w:val="22"/>
        </w:rPr>
        <w:t>23.  It can be inferred from Paragraph 15 that Dolphin's life cycle being "three times longer than a typical typhoon" _____.</w:t>
      </w:r>
    </w:p>
    <w:p w14:paraId="66623219">
      <w:r>
        <w:rPr>
          <w:sz w:val="22"/>
        </w:rPr>
        <w:t>[A] means the typhoon was unusually weak and dissipated quickly after landfall</w:t>
      </w:r>
    </w:p>
    <w:p w14:paraId="0B68A032">
      <w:r>
        <w:rPr>
          <w:sz w:val="22"/>
        </w:rPr>
        <w:t>[B] contributed to its unusually large cloud system and the extensive geographic reach of its impact</w:t>
      </w:r>
    </w:p>
    <w:p w14:paraId="501B9C1F">
      <w:r>
        <w:rPr>
          <w:sz w:val="22"/>
        </w:rPr>
        <w:t>[C] was caused by the storm travelling over unusually cold ocean waters</w:t>
      </w:r>
    </w:p>
    <w:p w14:paraId="098E91FE">
      <w:r>
        <w:rPr>
          <w:sz w:val="22"/>
        </w:rPr>
        <w:t>[D] had no measurable effect on the severity of flooding in eastern China</w:t>
      </w:r>
    </w:p>
    <w:p w14:paraId="59D08A9A">
      <w:r>
        <w:rPr>
          <w:sz w:val="22"/>
        </w:rPr>
        <w:t>24.  According to Paragraph 20, the Tropical Storm Risk forecaster expects the 2026 typhoon season to be exceptionally active because of _____.</w:t>
      </w:r>
    </w:p>
    <w:p w14:paraId="259C9FAB">
      <w:r>
        <w:rPr>
          <w:sz w:val="22"/>
        </w:rPr>
        <w:t>[A] rising ocean temperatures caused entirely by natural climate cycles unrelated to human activity</w:t>
      </w:r>
    </w:p>
    <w:p w14:paraId="105932F2">
      <w:r>
        <w:rPr>
          <w:sz w:val="22"/>
        </w:rPr>
        <w:t>[B] a sudden drop in the number of tropical storms recorded in previous years</w:t>
      </w:r>
    </w:p>
    <w:p w14:paraId="35A07C28">
      <w:r>
        <w:rPr>
          <w:sz w:val="22"/>
        </w:rPr>
        <w:t>[C] the continuing strong El Niño event, high activity to date, and weaker-than-usual trade winds</w:t>
      </w:r>
    </w:p>
    <w:p w14:paraId="103F74D5">
      <w:r>
        <w:rPr>
          <w:sz w:val="22"/>
        </w:rPr>
        <w:t>[D] a projected increase in the number of satellite monitoring systems across the Pacific</w:t>
      </w:r>
    </w:p>
    <w:p w14:paraId="6E2E7FEB">
      <w:r>
        <w:rPr>
          <w:sz w:val="22"/>
        </w:rPr>
        <w:t>25.  Which of the following would be the best title for the text?</w:t>
      </w:r>
    </w:p>
    <w:p w14:paraId="1EAC8612">
      <w:r>
        <w:rPr>
          <w:sz w:val="22"/>
        </w:rPr>
        <w:t>[A] Why Beijing's Flood Control System Failed During Typhoon Dolphin</w:t>
      </w:r>
    </w:p>
    <w:p w14:paraId="0F31B071">
      <w:r>
        <w:rPr>
          <w:sz w:val="22"/>
        </w:rPr>
        <w:t>[B] 'Shanghai Turns Into the Sea': Typhoon Dolphin Inundates China's East Coast</w:t>
      </w:r>
    </w:p>
    <w:p w14:paraId="101D684B">
      <w:r>
        <w:rPr>
          <w:sz w:val="22"/>
        </w:rPr>
        <w:t>[C] The History of Typhoons in the North-West Pacific Since 1884</w:t>
      </w:r>
    </w:p>
    <w:p w14:paraId="2A19EA1F">
      <w:r>
        <w:rPr>
          <w:sz w:val="22"/>
        </w:rPr>
        <w:t>[D] How Climate Change Permanently Destroyed Shanghai's Infrastructure</w:t>
      </w:r>
    </w:p>
    <w:p w14:paraId="115A15E6"/>
    <w:p w14:paraId="1E9DF10B">
      <w:pPr>
        <w:jc w:val="center"/>
      </w:pPr>
      <w:r>
        <w:rPr>
          <w:b/>
          <w:sz w:val="26"/>
        </w:rPr>
        <w:t>Answer Key</w:t>
      </w:r>
    </w:p>
    <w:p w14:paraId="1FED9C30">
      <w:pPr>
        <w:jc w:val="center"/>
      </w:pPr>
      <w:r>
        <w:rPr>
          <w:b/>
          <w:sz w:val="24"/>
        </w:rPr>
        <w:t>21. A    22. D    23. B    24. C    25. B</w:t>
      </w:r>
    </w:p>
    <w:p w14:paraId="670E5D0B">
      <w:r>
        <w:rPr>
          <w:b/>
          <w:sz w:val="26"/>
        </w:rPr>
        <w:t>Detailed Explanations</w:t>
      </w:r>
    </w:p>
    <w:p w14:paraId="3A8DDC63">
      <w:r>
        <w:rPr>
          <w:b/>
          <w:sz w:val="22"/>
        </w:rPr>
        <w:t>21. [A]</w:t>
      </w:r>
    </w:p>
    <w:p w14:paraId="66DD40E9">
      <w:r>
        <w:rPr>
          <w:b/>
          <w:sz w:val="21"/>
        </w:rPr>
        <w:t>【题型】</w:t>
      </w:r>
      <w:r>
        <w:rPr>
          <w:sz w:val="21"/>
        </w:rPr>
        <w:t>细节理解题</w:t>
      </w:r>
    </w:p>
    <w:p w14:paraId="5C96E3EB">
      <w:r>
        <w:rPr>
          <w:b/>
          <w:sz w:val="21"/>
        </w:rPr>
        <w:t>【难度】</w:t>
      </w:r>
      <w:r>
        <w:rPr>
          <w:sz w:val="21"/>
        </w:rPr>
        <w:t>⭐⭐</w:t>
      </w:r>
    </w:p>
    <w:p w14:paraId="086F6F28">
      <w:r>
        <w:rPr>
          <w:b/>
          <w:sz w:val="21"/>
        </w:rPr>
        <w:t>【定位】</w:t>
      </w:r>
      <w:r>
        <w:rPr>
          <w:sz w:val="21"/>
        </w:rPr>
        <w:t>Paragraphs 1-2</w:t>
      </w:r>
    </w:p>
    <w:p w14:paraId="5388A13D">
      <w:r>
        <w:rPr>
          <w:b/>
          <w:sz w:val="21"/>
        </w:rPr>
        <w:t>【解析】</w:t>
      </w:r>
    </w:p>
    <w:p w14:paraId="1DDC891E">
      <w:r>
        <w:rPr>
          <w:sz w:val="21"/>
        </w:rPr>
        <w:t>- 原文（Para.2）：Dolphin packed maximum sustained winds of 94mph near its centre when it made landfall in Zhejiang, south of Shanghai, on Sunday before weakening to a tropical storm.</w:t>
      </w:r>
    </w:p>
    <w:p w14:paraId="75827433">
      <w:r>
        <w:rPr>
          <w:b/>
          <w:sz w:val="21"/>
        </w:rPr>
        <w:t>分析：</w:t>
      </w:r>
    </w:p>
    <w:p w14:paraId="39F57733">
      <w:r>
        <w:rPr>
          <w:b/>
          <w:sz w:val="21"/>
        </w:rPr>
        <w:t>- 选项A（正确）：</w:t>
      </w:r>
      <w:r>
        <w:rPr>
          <w:sz w:val="21"/>
        </w:rPr>
        <w:t>Para.2 明确：海豝号在浙江登陆时最大持续风速94mph，随后弱化为热带风暴。A 项精准复述。</w:t>
      </w:r>
    </w:p>
    <w:p w14:paraId="4A2AB04A">
      <w:r>
        <w:rPr>
          <w:b/>
          <w:sz w:val="21"/>
        </w:rPr>
        <w:t>- 选项B（错误）：</w:t>
      </w:r>
      <w:r>
        <w:rPr>
          <w:sz w:val="21"/>
        </w:rPr>
        <w:t>使用了无中生有陷阱。原文从未说它是“五级飓风”（Category 5 hurricane），也从未说它“直接袭击上海”——它是在浙江登陆的。</w:t>
      </w:r>
    </w:p>
    <w:p w14:paraId="6E77DDC6">
      <w:r>
        <w:rPr>
          <w:b/>
          <w:sz w:val="21"/>
        </w:rPr>
        <w:t>- 选项C（错误）：</w:t>
      </w:r>
      <w:r>
        <w:rPr>
          <w:sz w:val="21"/>
        </w:rPr>
        <w:t>使用了反义干扰陷阱。原文说它登陆时最大风速94mph，随后“弱化为热带风暴”（weakening to a tropical storm），而非“在到达中国海岸前就降级为热带低气压”。</w:t>
      </w:r>
    </w:p>
    <w:p w14:paraId="4C19BAC2">
      <w:r>
        <w:rPr>
          <w:b/>
          <w:sz w:val="21"/>
        </w:rPr>
        <w:t>- 选项D（错误）：</w:t>
      </w:r>
      <w:r>
        <w:rPr>
          <w:sz w:val="21"/>
        </w:rPr>
        <w:t>使用了无中生有陷阱。原文明确说台风袭击了中国东部海岸，与“完全绕过中国、袭击日本”完全相反。</w:t>
      </w:r>
    </w:p>
    <w:p w14:paraId="6E81C311">
      <w:r>
        <w:rPr>
          <w:b/>
          <w:sz w:val="21"/>
        </w:rPr>
        <w:t>【命题技巧】</w:t>
      </w:r>
    </w:p>
    <w:p w14:paraId="236879FF">
      <w:r>
        <w:rPr>
          <w:sz w:val="21"/>
        </w:rPr>
        <w:t>- 同义替换：正确选项保留了 94mph 和 Zhejiang，将 weakening to a tropical storm 完整复述。</w:t>
      </w:r>
    </w:p>
    <w:p w14:paraId="2AC7AEC2">
      <w:r>
        <w:rPr>
          <w:sz w:val="21"/>
        </w:rPr>
        <w:t>- 无中生有：干扰项 B、D 均为纯属编造，与原文的事实描述相矛盾。</w:t>
      </w:r>
    </w:p>
    <w:p w14:paraId="32284F05"/>
    <w:p w14:paraId="52B47E68">
      <w:r>
        <w:rPr>
          <w:b/>
          <w:sz w:val="22"/>
        </w:rPr>
        <w:t>22. [D]</w:t>
      </w:r>
    </w:p>
    <w:p w14:paraId="0616A91D">
      <w:r>
        <w:rPr>
          <w:b/>
          <w:sz w:val="21"/>
        </w:rPr>
        <w:t>【题型】</w:t>
      </w:r>
      <w:r>
        <w:rPr>
          <w:sz w:val="21"/>
        </w:rPr>
        <w:t>细节理解题</w:t>
      </w:r>
    </w:p>
    <w:p w14:paraId="4A3366E4">
      <w:r>
        <w:rPr>
          <w:b/>
          <w:sz w:val="21"/>
        </w:rPr>
        <w:t>【难度】</w:t>
      </w:r>
      <w:r>
        <w:rPr>
          <w:sz w:val="21"/>
        </w:rPr>
        <w:t>⭐⭐⭐</w:t>
      </w:r>
    </w:p>
    <w:p w14:paraId="50C4505F">
      <w:r>
        <w:rPr>
          <w:b/>
          <w:sz w:val="21"/>
        </w:rPr>
        <w:t>【定位】</w:t>
      </w:r>
      <w:r>
        <w:rPr>
          <w:sz w:val="21"/>
        </w:rPr>
        <w:t>Paragraph 6</w:t>
      </w:r>
    </w:p>
    <w:p w14:paraId="48EC2E2F">
      <w:r>
        <w:rPr>
          <w:b/>
          <w:sz w:val="21"/>
        </w:rPr>
        <w:t>【解析】</w:t>
      </w:r>
    </w:p>
    <w:p w14:paraId="37ED6378">
      <w:r>
        <w:rPr>
          <w:sz w:val="21"/>
        </w:rPr>
        <w:t>- 原文（Para.6）：A weather station in central Shanghai yesterday recorded nearly 313mm (12in) of rain in the 24 hours to 7am local time, its highest 24-hour rainfall in more than 150 years of records.</w:t>
      </w:r>
    </w:p>
    <w:p w14:paraId="4A1FC3A5">
      <w:r>
        <w:rPr>
          <w:b/>
          <w:sz w:val="21"/>
        </w:rPr>
        <w:t>分析：</w:t>
      </w:r>
    </w:p>
    <w:p w14:paraId="38D23F9A">
      <w:r>
        <w:rPr>
          <w:b/>
          <w:sz w:val="21"/>
        </w:rPr>
        <w:t>- 选项A（错误）：</w:t>
      </w:r>
      <w:r>
        <w:rPr>
          <w:sz w:val="21"/>
        </w:rPr>
        <w:t>使用了过度推理陷阱。原文说的是“上海超过150年的最高记录”，而非“中国有史以来单日最高”。</w:t>
      </w:r>
    </w:p>
    <w:p w14:paraId="7DC0A283">
      <w:r>
        <w:rPr>
          <w:b/>
          <w:sz w:val="21"/>
        </w:rPr>
        <w:t>- 选项B（错误）：</w:t>
      </w:r>
      <w:r>
        <w:rPr>
          <w:sz w:val="21"/>
        </w:rPr>
        <w:t>使用了无中生有陷阱。原文从未说超过前一个记录“100mm以上”，也未提及前一个记录的具体数值。</w:t>
      </w:r>
    </w:p>
    <w:p w14:paraId="2CA6EFB5">
      <w:r>
        <w:rPr>
          <w:b/>
          <w:sz w:val="21"/>
        </w:rPr>
        <w:t>- 选项C（错误）：</w:t>
      </w:r>
      <w:r>
        <w:rPr>
          <w:sz w:val="21"/>
        </w:rPr>
        <w:t>使用了无中生有陷阱。原文从未说“上海第一次在台风期间记录到降水”，这与常识相矛盾。</w:t>
      </w:r>
    </w:p>
    <w:p w14:paraId="17D567FE">
      <w:r>
        <w:rPr>
          <w:b/>
          <w:sz w:val="21"/>
        </w:rPr>
        <w:t>- 选项D（正确）：</w:t>
      </w:r>
      <w:r>
        <w:rPr>
          <w:sz w:val="21"/>
        </w:rPr>
        <w:t>Para.6 明确：中心气象站记录到近313mm的降水，是“超过150年记录以来的最高单日降水量”。D 项精准复述。</w:t>
      </w:r>
    </w:p>
    <w:p w14:paraId="7357C023">
      <w:r>
        <w:rPr>
          <w:b/>
          <w:sz w:val="21"/>
        </w:rPr>
        <w:t>【命题技巧】</w:t>
      </w:r>
    </w:p>
    <w:p w14:paraId="7DD9617C">
      <w:r>
        <w:rPr>
          <w:sz w:val="21"/>
        </w:rPr>
        <w:t>- 同义替换：正确选项将 its highest 24-hour rainfall 完整保留，将 in more than 150 years of records 替换为 in more than 150 years。</w:t>
      </w:r>
    </w:p>
    <w:p w14:paraId="2F5F0543">
      <w:r>
        <w:rPr>
          <w:sz w:val="21"/>
        </w:rPr>
        <w:t>- 过度推理配合：干扰项 A 将上海局部记录过度延伸为“中国全国最高”。</w:t>
      </w:r>
    </w:p>
    <w:p w14:paraId="69E54C34"/>
    <w:p w14:paraId="73DEDFD6">
      <w:r>
        <w:rPr>
          <w:b/>
          <w:sz w:val="22"/>
        </w:rPr>
        <w:t>23. [B]</w:t>
      </w:r>
    </w:p>
    <w:p w14:paraId="136F8BDE">
      <w:r>
        <w:rPr>
          <w:b/>
          <w:sz w:val="21"/>
        </w:rPr>
        <w:t>【题型】</w:t>
      </w:r>
      <w:r>
        <w:rPr>
          <w:sz w:val="21"/>
        </w:rPr>
        <w:t>推理判断题·段落推理</w:t>
      </w:r>
    </w:p>
    <w:p w14:paraId="7A01DED1">
      <w:r>
        <w:rPr>
          <w:b/>
          <w:sz w:val="21"/>
        </w:rPr>
        <w:t>【难度】</w:t>
      </w:r>
      <w:r>
        <w:rPr>
          <w:sz w:val="21"/>
        </w:rPr>
        <w:t>⭐⭐⭐⭐</w:t>
      </w:r>
    </w:p>
    <w:p w14:paraId="2DED24C8">
      <w:r>
        <w:rPr>
          <w:b/>
          <w:sz w:val="21"/>
        </w:rPr>
        <w:t>【定位】</w:t>
      </w:r>
      <w:r>
        <w:rPr>
          <w:sz w:val="21"/>
        </w:rPr>
        <w:t>Paragraph 15</w:t>
      </w:r>
    </w:p>
    <w:p w14:paraId="227239E5">
      <w:r>
        <w:rPr>
          <w:b/>
          <w:sz w:val="21"/>
        </w:rPr>
        <w:t>【解析】</w:t>
      </w:r>
    </w:p>
    <w:p w14:paraId="0643DFD1">
      <w:r>
        <w:rPr>
          <w:sz w:val="21"/>
        </w:rPr>
        <w:t>- 原文（Para.15）：The typhoon travelled 6,000km (3,728 miles) before making landfall, giving it a life cycle three times longer than a typical typhoon, and bringing an ultra-large cloud system that enveloped China’s east.</w:t>
      </w:r>
    </w:p>
    <w:p w14:paraId="744AD35B">
      <w:r>
        <w:rPr>
          <w:b/>
          <w:sz w:val="21"/>
        </w:rPr>
        <w:t>分析：</w:t>
      </w:r>
    </w:p>
    <w:p w14:paraId="67731758">
      <w:r>
        <w:rPr>
          <w:b/>
          <w:sz w:val="21"/>
        </w:rPr>
        <w:t>- 选项A（错误）：</w:t>
      </w:r>
      <w:r>
        <w:rPr>
          <w:sz w:val="21"/>
        </w:rPr>
        <w:t>使用了反义干扰陷阱。原文说它带来了“超大云系统”，说明其影响范围广泛，与“异常弱、登陆后快速消散”完全相反。</w:t>
      </w:r>
    </w:p>
    <w:p w14:paraId="7D9ABC48">
      <w:r>
        <w:rPr>
          <w:b/>
          <w:sz w:val="21"/>
        </w:rPr>
        <w:t>- 选项B（正确）：</w:t>
      </w:r>
      <w:r>
        <w:rPr>
          <w:sz w:val="21"/>
        </w:rPr>
        <w:t>Para.15 说台风行进了6000公里，寿命周期是典型台风的三倍，并“带来了一个超大型云系统笼罩了中国东部”。B 项将寿命周期长与其影响范围广泛逻辑拼接，属于一步推理。</w:t>
      </w:r>
    </w:p>
    <w:p w14:paraId="651A5F5A">
      <w:r>
        <w:rPr>
          <w:b/>
          <w:sz w:val="21"/>
        </w:rPr>
        <w:t>- 选项C（错误）：</w:t>
      </w:r>
      <w:r>
        <w:rPr>
          <w:sz w:val="21"/>
        </w:rPr>
        <w:t>使用了无中生有陷阱。原文从未说寿命周期长是因为“异常冷的海水”；相反，Para.20 说厄尔尼诺和弱于平常的信风是原因。</w:t>
      </w:r>
    </w:p>
    <w:p w14:paraId="460DF4DC">
      <w:r>
        <w:rPr>
          <w:b/>
          <w:sz w:val="21"/>
        </w:rPr>
        <w:t>- 选项D（错误）：</w:t>
      </w:r>
      <w:r>
        <w:rPr>
          <w:sz w:val="21"/>
        </w:rPr>
        <w:t>使用了反义干扰陷阱。原文说它带来了超大型云系统笼罩中国东部，明显加剧了洪涝严重程度，与“对洪涝严重程度无可测量的影响”相反。</w:t>
      </w:r>
    </w:p>
    <w:p w14:paraId="11C3FA9A">
      <w:r>
        <w:rPr>
          <w:b/>
          <w:sz w:val="21"/>
        </w:rPr>
        <w:t>【命题技巧】</w:t>
      </w:r>
    </w:p>
    <w:p w14:paraId="54FC1DD0">
      <w:r>
        <w:rPr>
          <w:sz w:val="21"/>
        </w:rPr>
        <w:t>- 逻辑推理：正确选项需要从“寿命周期三倍”和“超大型云系统”的并列关系中推理出因果联系。</w:t>
      </w:r>
    </w:p>
    <w:p w14:paraId="399CEC8A">
      <w:r>
        <w:rPr>
          <w:sz w:val="21"/>
        </w:rPr>
        <w:t>- 反义干扰：干扰项 A、D 均与原文描述的影响相反。</w:t>
      </w:r>
    </w:p>
    <w:p w14:paraId="6B35DDAA"/>
    <w:p w14:paraId="2CBD3EBA">
      <w:r>
        <w:rPr>
          <w:b/>
          <w:sz w:val="22"/>
        </w:rPr>
        <w:t>24. [C]</w:t>
      </w:r>
    </w:p>
    <w:p w14:paraId="4FF49C89">
      <w:r>
        <w:rPr>
          <w:b/>
          <w:sz w:val="21"/>
        </w:rPr>
        <w:t>【题型】</w:t>
      </w:r>
      <w:r>
        <w:rPr>
          <w:sz w:val="21"/>
        </w:rPr>
        <w:t>细节理解题</w:t>
      </w:r>
    </w:p>
    <w:p w14:paraId="01DEED19">
      <w:r>
        <w:rPr>
          <w:b/>
          <w:sz w:val="21"/>
        </w:rPr>
        <w:t>【难度】</w:t>
      </w:r>
      <w:r>
        <w:rPr>
          <w:sz w:val="21"/>
        </w:rPr>
        <w:t>⭐⭐⭐⭐</w:t>
      </w:r>
    </w:p>
    <w:p w14:paraId="2005854C">
      <w:r>
        <w:rPr>
          <w:b/>
          <w:sz w:val="21"/>
        </w:rPr>
        <w:t>【定位】</w:t>
      </w:r>
      <w:r>
        <w:rPr>
          <w:sz w:val="21"/>
        </w:rPr>
        <w:t>Paragraph 20</w:t>
      </w:r>
    </w:p>
    <w:p w14:paraId="070DADE3">
      <w:r>
        <w:rPr>
          <w:b/>
          <w:sz w:val="21"/>
        </w:rPr>
        <w:t>【解析】</w:t>
      </w:r>
    </w:p>
    <w:p w14:paraId="71FAACBB">
      <w:r>
        <w:rPr>
          <w:sz w:val="21"/>
        </w:rPr>
        <w:t>- 原文（Para.20）：It said the continuing strong El Niño event, high activity to date and weaker-than-usual trade winds across the north-west Pacific basin were key reasons for the intensity of the typhoon season.</w:t>
      </w:r>
    </w:p>
    <w:p w14:paraId="1804C04F">
      <w:r>
        <w:rPr>
          <w:b/>
          <w:sz w:val="21"/>
        </w:rPr>
        <w:t>分析：</w:t>
      </w:r>
    </w:p>
    <w:p w14:paraId="2EE3F9FB">
      <w:r>
        <w:rPr>
          <w:b/>
          <w:sz w:val="21"/>
        </w:rPr>
        <w:t>- 选项A（错误）：</w:t>
      </w:r>
      <w:r>
        <w:rPr>
          <w:sz w:val="21"/>
        </w:rPr>
        <w:t>使用了偷换概念陷阱。原文确实提及了厄尔尼诺事件，但从未说海洋升温“完全由与人类活动无关的自然气候周期导致”。</w:t>
      </w:r>
    </w:p>
    <w:p w14:paraId="2E237066">
      <w:r>
        <w:rPr>
          <w:b/>
          <w:sz w:val="21"/>
        </w:rPr>
        <w:t>- 选项B（错误）：</w:t>
      </w:r>
      <w:r>
        <w:rPr>
          <w:sz w:val="21"/>
        </w:rPr>
        <w:t>使用了反义干扰陷阱。原文说的是“high activity to date”（返今为止活跃度高），与“前几年热带风暴数量骤降”相反。</w:t>
      </w:r>
    </w:p>
    <w:p w14:paraId="0E6387D1">
      <w:r>
        <w:rPr>
          <w:b/>
          <w:sz w:val="21"/>
        </w:rPr>
        <w:t>- 选项C（正确）：</w:t>
      </w:r>
      <w:r>
        <w:rPr>
          <w:sz w:val="21"/>
        </w:rPr>
        <w:t>Para.20 明确：厄尔尼诺事件持续强劲、返今活跃度高、西北太平洋信风弱于平常，是台风季强度的关键原因。C 项精准复述。</w:t>
      </w:r>
    </w:p>
    <w:p w14:paraId="5D86B90F">
      <w:r>
        <w:rPr>
          <w:b/>
          <w:sz w:val="21"/>
        </w:rPr>
        <w:t>- 选项D（错误）：</w:t>
      </w:r>
      <w:r>
        <w:rPr>
          <w:sz w:val="21"/>
        </w:rPr>
        <w:t>使用了无中生有陷阱。原文从未提及“卫星监测系统增加”与台风季强度的关系。</w:t>
      </w:r>
    </w:p>
    <w:p w14:paraId="0F41E541">
      <w:r>
        <w:rPr>
          <w:b/>
          <w:sz w:val="21"/>
        </w:rPr>
        <w:t>【命题技巧】</w:t>
      </w:r>
    </w:p>
    <w:p w14:paraId="5D77D542">
      <w:r>
        <w:rPr>
          <w:sz w:val="21"/>
        </w:rPr>
        <w:t>- 同义替换：正确选项将 continuing strong El Niño event 保留，将 weaker-than-usual trade winds 完整复述。</w:t>
      </w:r>
    </w:p>
    <w:p w14:paraId="235D5224">
      <w:r>
        <w:rPr>
          <w:sz w:val="21"/>
        </w:rPr>
        <w:t>- 偷换概念：干扰项 A 将原文的厄尔尼诺偷换为“完全自然、与人类无关”。</w:t>
      </w:r>
    </w:p>
    <w:p w14:paraId="326A9AB7"/>
    <w:p w14:paraId="4D0F8212">
      <w:r>
        <w:rPr>
          <w:b/>
          <w:sz w:val="22"/>
        </w:rPr>
        <w:t>25. [B]</w:t>
      </w:r>
    </w:p>
    <w:p w14:paraId="5079D6CB">
      <w:r>
        <w:rPr>
          <w:b/>
          <w:sz w:val="21"/>
        </w:rPr>
        <w:t>【题型】</w:t>
      </w:r>
      <w:r>
        <w:rPr>
          <w:sz w:val="21"/>
        </w:rPr>
        <w:t>主旨大意题·标题概括</w:t>
      </w:r>
    </w:p>
    <w:p w14:paraId="2271C877">
      <w:r>
        <w:rPr>
          <w:b/>
          <w:sz w:val="21"/>
        </w:rPr>
        <w:t>【难度】</w:t>
      </w:r>
      <w:r>
        <w:rPr>
          <w:sz w:val="21"/>
        </w:rPr>
        <w:t>⭐⭐⭐⭐⭐</w:t>
      </w:r>
    </w:p>
    <w:p w14:paraId="293ACE96">
      <w:r>
        <w:rPr>
          <w:b/>
          <w:sz w:val="21"/>
        </w:rPr>
        <w:t>【定位】</w:t>
      </w:r>
      <w:r>
        <w:rPr>
          <w:sz w:val="21"/>
        </w:rPr>
        <w:t>Full text</w:t>
      </w:r>
    </w:p>
    <w:p w14:paraId="091E38C3">
      <w:r>
        <w:rPr>
          <w:b/>
          <w:sz w:val="21"/>
        </w:rPr>
        <w:t>【解析】</w:t>
      </w:r>
    </w:p>
    <w:p w14:paraId="56DC021B">
      <w:r>
        <w:rPr>
          <w:sz w:val="21"/>
        </w:rPr>
        <w:t>- 原文（Para.7）：The hashtag “Shanghai turns into the sea” began trending on Weibo.</w:t>
      </w:r>
    </w:p>
    <w:p w14:paraId="5F7DB59D">
      <w:r>
        <w:rPr>
          <w:sz w:val="21"/>
        </w:rPr>
        <w:t>- 原文（Para.1）：Torrential rain and storms in Typhoon Dolphin’s wake have inundated China’s eastern coastal region.</w:t>
      </w:r>
    </w:p>
    <w:p w14:paraId="0859161C">
      <w:r>
        <w:rPr>
          <w:b/>
          <w:sz w:val="21"/>
        </w:rPr>
        <w:t>分析：</w:t>
      </w:r>
    </w:p>
    <w:p w14:paraId="7424E31A">
      <w:r>
        <w:rPr>
          <w:b/>
          <w:sz w:val="21"/>
        </w:rPr>
        <w:t>- 选项A（错误）：</w:t>
      </w:r>
      <w:r>
        <w:rPr>
          <w:sz w:val="21"/>
        </w:rPr>
        <w:t>使用了以偏概全陷阱。北京的防洪响应在 Para.13-14 被提及，但原文从未说北京防洪系统“失败”，只是说“准备启用”（prepared to activate）。</w:t>
      </w:r>
    </w:p>
    <w:p w14:paraId="6D90242C">
      <w:r>
        <w:rPr>
          <w:b/>
          <w:sz w:val="21"/>
        </w:rPr>
        <w:t>- 选项B（正确）：</w:t>
      </w:r>
      <w:r>
        <w:rPr>
          <w:sz w:val="21"/>
        </w:rPr>
        <w:t>全文以台风海豝对中国东部海岸的洪涝影响为核心，从上海洪涝（Para.1-10）到内陆输送（Para.12）再到北京预警（Para.13-14）和季风预测（Para.19-20）。B 项引用了原文中的热词“Shanghai turns into the sea”，同时准确概括了全文核心事件。</w:t>
      </w:r>
    </w:p>
    <w:p w14:paraId="1E7C6053">
      <w:r>
        <w:rPr>
          <w:b/>
          <w:sz w:val="21"/>
        </w:rPr>
        <w:t>- 选项C（错误）：</w:t>
      </w:r>
      <w:r>
        <w:rPr>
          <w:sz w:val="21"/>
        </w:rPr>
        <w:t>使用了无中生有陷阱。原文讨论的是单一台风事件，而非“1884年以来西北太平洋台风史”。</w:t>
      </w:r>
    </w:p>
    <w:p w14:paraId="3131CDD1">
      <w:r>
        <w:rPr>
          <w:b/>
          <w:sz w:val="21"/>
        </w:rPr>
        <w:t>- 选项D（错误）：</w:t>
      </w:r>
      <w:r>
        <w:rPr>
          <w:sz w:val="21"/>
        </w:rPr>
        <w:t>使用了无中生有陷阱。原文从未说气候变化“永久毁灭了上海的基础设施”，这不是文章的论点。</w:t>
      </w:r>
    </w:p>
    <w:p w14:paraId="3FA7FDDB">
      <w:r>
        <w:rPr>
          <w:b/>
          <w:sz w:val="21"/>
        </w:rPr>
        <w:t>【命题技巧】</w:t>
      </w:r>
    </w:p>
    <w:p w14:paraId="76A3C0A7">
      <w:r>
        <w:rPr>
          <w:sz w:val="21"/>
        </w:rPr>
        <w:t>- 全文脉络：正确选项需要涵盖台风对中国东部的全面影响，干扰项均以偏概全或无中生有。</w:t>
      </w:r>
    </w:p>
    <w:p w14:paraId="1480C83B">
      <w:r>
        <w:rPr>
          <w:sz w:val="21"/>
        </w:rPr>
        <w:t>- 标题特征：正确选项引用了原文中的热门词条“Shanghai turns into the sea”，既有吸引力又准确。</w:t>
      </w:r>
    </w:p>
    <w:p w14:paraId="73A56118">
      <w:pPr>
        <w:jc w:val="center"/>
        <w:rPr>
          <w:color w:val="969696"/>
        </w:rPr>
      </w:pPr>
      <w:r>
        <w:rPr>
          <w:color w:val="969696"/>
        </w:rPr>
        <w:t>— — — — — — — — — —</w:t>
      </w:r>
    </w:p>
    <w:p w14:paraId="7AD80686">
      <w:pPr>
        <w:jc w:val="both"/>
        <w:rPr>
          <w:color w:val="969696"/>
        </w:rPr>
      </w:pPr>
    </w:p>
    <w:p w14:paraId="1E9BE640">
      <w:pP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</w:pPr>
      <w: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本文档由我们自研的考研英语阅读理解大模型生成。该模型基于近10年考研英语真题进行训练。我们会根据同学们的反馈持续优化模型能力。</w:t>
      </w:r>
    </w:p>
    <w:p w14:paraId="30CC9701">
      <w:pP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</w:pPr>
    </w:p>
    <w:p w14:paraId="2D2A4EC3">
      <w:pP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</w:pPr>
      <w: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本文档为【福利】，不提供答疑服务，欢迎大家自行交流使用。</w:t>
      </w:r>
    </w:p>
    <w:p w14:paraId="39946C88">
      <w:pPr>
        <w:rPr>
          <w:rFonts w:hint="eastAsia" w:eastAsia="宋体"/>
          <w:lang w:val="en-US" w:eastAsia="zh-CN"/>
        </w:rPr>
      </w:pPr>
    </w:p>
    <w:p w14:paraId="66DD62F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【两个常见问题】</w:t>
      </w:r>
    </w:p>
    <w:p w14:paraId="6C7DA6A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1.为什么主编不亲自出题？</w:t>
      </w:r>
    </w:p>
    <w:p w14:paraId="09C99DA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训练营创办7年来，我们始终坚持一个理念：考研英语不做任何模拟题。因为我们深知，没有任何一份模拟题能真正媲美真题，即便由主编亲自出题，甚至是市面上名师出的模拟题都难以达到考研真题命题专家的水准。做模拟题反而可能误导备考方向。</w:t>
      </w:r>
    </w:p>
    <w:p w14:paraId="0FA17708">
      <w:pPr>
        <w:rPr>
          <w:rFonts w:hint="eastAsia" w:eastAsia="宋体"/>
          <w:lang w:val="en-US" w:eastAsia="zh-CN"/>
        </w:rPr>
      </w:pPr>
    </w:p>
    <w:p w14:paraId="439A0C3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2.那为什么现在推出这个福利？</w:t>
      </w:r>
    </w:p>
    <w:p w14:paraId="2468D5EC">
      <w:pPr>
        <w:rPr>
          <w:sz w:val="20"/>
        </w:rPr>
      </w:pPr>
      <w:r>
        <w:rPr>
          <w:rFonts w:hint="eastAsia" w:eastAsia="宋体"/>
          <w:lang w:val="en-US" w:eastAsia="zh-CN"/>
        </w:rPr>
        <w:t>随着AI技术的不断进步，通过知识投喂和持续训练，大模型已逐渐具备模仿真题命题风格的能力。这份文档正是这一尝试的成果。它仅作为福利提供给大家，起到辅助检验的作用。你可以根据自身需要选择使用，如果有所顾虑，完全可以不用。</w:t>
      </w:r>
    </w:p>
    <w:p w14:paraId="1FEF21E9">
      <w:pPr>
        <w:spacing w:before="20" w:after="80" w:line="360" w:lineRule="auto"/>
        <w:jc w:val="left"/>
        <w:rPr>
          <w:rFonts w:ascii="宋体" w:hAnsi="宋体" w:eastAsia="宋体"/>
          <w:b w:val="0"/>
          <w:i w:val="0"/>
          <w:sz w:val="19"/>
        </w:rPr>
      </w:pPr>
    </w:p>
    <w:p w14:paraId="7D0EC32A">
      <w:pPr>
        <w:rPr>
          <w:rFonts w:ascii="Times New Roman" w:hAnsi="Times New Roman"/>
          <w:b w:val="0"/>
          <w:sz w:val="22"/>
        </w:rPr>
      </w:pPr>
      <w: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如果对答案解析有疑惑，直接打开任何AI大模型（如Deepseek、Kimi等），上传该篇原文文档，然后复制粘贴对应的题目和选项，说清楚你的疑问，大模型会回应解释对应的问题。</w:t>
      </w:r>
    </w:p>
    <w:p w14:paraId="2ACEBF1E"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玄三M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ECA6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343</Words>
  <Characters>1784</Characters>
  <Lines>0</Lines>
  <Paragraphs>0</Paragraphs>
  <TotalTime>0</TotalTime>
  <ScaleCrop>false</ScaleCrop>
  <LinksUpToDate>false</LinksUpToDate>
  <CharactersWithSpaces>2106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山中有个大栗子</cp:lastModifiedBy>
  <dcterms:modified xsi:type="dcterms:W3CDTF">2026-08-14T02:27:55Z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eyJoZGlkIjoiMzIwNzJhZGRlZTgyZWRjMWUxMjdhYTkyNWQyNDcyZmQiLCJ1c2VySWQiOiI3MjY0ODYwNzUifQ==</vt:lpwstr>
  </property>
  <property fmtid="{D5CDD505-2E9C-101B-9397-08002B2CF9AE}" pid="3" name="KSOProductBuildVer">
    <vt:lpwstr>2052-12.1.0.28043</vt:lpwstr>
  </property>
  <property fmtid="{D5CDD505-2E9C-101B-9397-08002B2CF9AE}" pid="4" name="ICV">
    <vt:lpwstr>385FF432EA3E4ABEBF4A9E03BBF892ED_12</vt:lpwstr>
  </property>
</Properties>
</file>