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549A5">
      <w:r>
        <w:rPr>
          <w:sz w:val="22"/>
        </w:rPr>
        <w:t>21.  According to Paragraphs 1-3, what did Bumble abandon this week?</w:t>
      </w:r>
    </w:p>
    <w:p w14:paraId="33F61E37">
      <w:r>
        <w:rPr>
          <w:sz w:val="22"/>
        </w:rPr>
        <w:t>[A] the Opening Moves feature that softened its original rule</w:t>
      </w:r>
    </w:p>
    <w:p w14:paraId="22421DF9">
      <w:r>
        <w:rPr>
          <w:sz w:val="22"/>
        </w:rPr>
        <w:t>[B] the swipe that had defined the app's matchmaking process</w:t>
      </w:r>
    </w:p>
    <w:p w14:paraId="592F7FBE">
      <w:r>
        <w:rPr>
          <w:sz w:val="22"/>
        </w:rPr>
        <w:t>[C] the rule that women had to send the first message after matching</w:t>
      </w:r>
    </w:p>
    <w:p w14:paraId="7D49ABC8">
      <w:r>
        <w:rPr>
          <w:sz w:val="22"/>
        </w:rPr>
        <w:t>[D] the AI assistant designed to help users start conversations</w:t>
      </w:r>
    </w:p>
    <w:p w14:paraId="6E9802A0">
      <w:r>
        <w:rPr>
          <w:sz w:val="22"/>
        </w:rPr>
        <w:t>22.  It can be inferred from Paragraphs 4-10 that "another way of reading the changes" is that Bumble's pivot is partly _____.</w:t>
      </w:r>
    </w:p>
    <w:p w14:paraId="09F948C8">
      <w:r>
        <w:rPr>
          <w:sz w:val="22"/>
        </w:rPr>
        <w:t>[A] a response to commercial pressure and fading user enthusiasm rather than purely a user-centred reform</w:t>
      </w:r>
    </w:p>
    <w:p w14:paraId="66084F2E">
      <w:r>
        <w:rPr>
          <w:sz w:val="22"/>
        </w:rPr>
        <w:t>[B] proof that women-first design made online dating completely safe</w:t>
      </w:r>
    </w:p>
    <w:p w14:paraId="6419398A">
      <w:r>
        <w:rPr>
          <w:sz w:val="22"/>
        </w:rPr>
        <w:t>[C] an isolated experiment unrelated to the wider dating-app market</w:t>
      </w:r>
    </w:p>
    <w:p w14:paraId="3299C03A">
      <w:r>
        <w:rPr>
          <w:sz w:val="22"/>
        </w:rPr>
        <w:t>[D] a strategy that has already restored revenue and stabilised its share price</w:t>
      </w:r>
    </w:p>
    <w:p w14:paraId="7BA4678C">
      <w:r>
        <w:rPr>
          <w:sz w:val="22"/>
        </w:rPr>
        <w:t>23.  Which of the following correctly describes the AI projects mentioned in Paragraphs 11 and 12?</w:t>
      </w:r>
    </w:p>
    <w:p w14:paraId="14D2434F">
      <w:r>
        <w:rPr>
          <w:sz w:val="22"/>
        </w:rPr>
        <w:t>[A] Tinder's Chemistry is intended to intensify the fatigue caused by repeated swiping</w:t>
      </w:r>
    </w:p>
    <w:p w14:paraId="21355050">
      <w:r>
        <w:rPr>
          <w:sz w:val="22"/>
        </w:rPr>
        <w:t>[B] Bumble has already replaced human matchmaking with an assistant called Bee</w:t>
      </w:r>
    </w:p>
    <w:p w14:paraId="48FFB92C">
      <w:r>
        <w:rPr>
          <w:sz w:val="22"/>
        </w:rPr>
        <w:t>[C] Fate asks users to browse AI-generated profiles before chatting with partners</w:t>
      </w:r>
    </w:p>
    <w:p w14:paraId="4531D95F">
      <w:r>
        <w:rPr>
          <w:sz w:val="22"/>
        </w:rPr>
        <w:t>[D] Grindr is becoming an AI-first platform, while Fate uses AI interviews to find similarities between users</w:t>
      </w:r>
    </w:p>
    <w:p w14:paraId="344762BD">
      <w:r>
        <w:rPr>
          <w:sz w:val="22"/>
        </w:rPr>
        <w:t>24.  According to Paragraphs 14-17, Peacock believes that the industry's AI-centred solutions fail to address _____.</w:t>
      </w:r>
    </w:p>
    <w:p w14:paraId="79CB7F80">
      <w:r>
        <w:rPr>
          <w:sz w:val="22"/>
        </w:rPr>
        <w:t>[A] the technical difficulty of matching people through shared interests</w:t>
      </w:r>
    </w:p>
    <w:p w14:paraId="39687C7D">
      <w:r>
        <w:rPr>
          <w:sz w:val="22"/>
        </w:rPr>
        <w:t>[B] users' distrust of AI in intimate life and suspicion that apps profit from prolonging loneliness</w:t>
      </w:r>
    </w:p>
    <w:p w14:paraId="5C8ECA9D">
      <w:r>
        <w:rPr>
          <w:sz w:val="22"/>
        </w:rPr>
        <w:t>[C] young users' demand for more opaque algorithms and subscription fees</w:t>
      </w:r>
    </w:p>
    <w:p w14:paraId="43E46290">
      <w:r>
        <w:rPr>
          <w:sz w:val="22"/>
        </w:rPr>
        <w:t>[D] the shortage of personal data available to dating platforms</w:t>
      </w:r>
    </w:p>
    <w:p w14:paraId="1296327A">
      <w:r>
        <w:rPr>
          <w:sz w:val="22"/>
        </w:rPr>
        <w:t>25.  Which of the following would be the best title for the text?</w:t>
      </w:r>
    </w:p>
    <w:p w14:paraId="6948F7DF">
      <w:r>
        <w:rPr>
          <w:sz w:val="22"/>
        </w:rPr>
        <w:t>[A] Women First No More: Why Bumble Lost Its Brand Identity</w:t>
      </w:r>
    </w:p>
    <w:p w14:paraId="595CB304">
      <w:r>
        <w:rPr>
          <w:sz w:val="22"/>
        </w:rPr>
        <w:t>[B] Brave New Love: AI Has Already Solved Swipe Fatigue</w:t>
      </w:r>
    </w:p>
    <w:p w14:paraId="131D218E">
      <w:r>
        <w:rPr>
          <w:sz w:val="22"/>
        </w:rPr>
        <w:t>[C] Data Romance: How Dating Apps Protect Users from Algorithms</w:t>
      </w:r>
    </w:p>
    <w:p w14:paraId="47747C38">
      <w:r>
        <w:rPr>
          <w:sz w:val="22"/>
        </w:rPr>
        <w:t>[D] Swipe Fatigue: Dating Apps Search for Survival Behind an AI Facade</w:t>
      </w:r>
    </w:p>
    <w:p w14:paraId="7A0060D0"/>
    <w:p w14:paraId="0372E12E">
      <w:pPr>
        <w:jc w:val="center"/>
      </w:pPr>
      <w:r>
        <w:rPr>
          <w:b/>
          <w:sz w:val="26"/>
        </w:rPr>
        <w:t>Answer Key</w:t>
      </w:r>
    </w:p>
    <w:p w14:paraId="14C722EC">
      <w:pPr>
        <w:jc w:val="center"/>
      </w:pPr>
      <w:r>
        <w:rPr>
          <w:b/>
          <w:sz w:val="24"/>
        </w:rPr>
        <w:t>21. C    22. A    23. D    24. B    25. D</w:t>
      </w:r>
    </w:p>
    <w:p w14:paraId="64CCBEB3">
      <w:r>
        <w:rPr>
          <w:b/>
          <w:sz w:val="26"/>
        </w:rPr>
        <w:t>Detailed Explanations</w:t>
      </w:r>
    </w:p>
    <w:p w14:paraId="79CABF3C">
      <w:r>
        <w:rPr>
          <w:b/>
          <w:sz w:val="22"/>
        </w:rPr>
        <w:t>21. [C]</w:t>
      </w:r>
    </w:p>
    <w:p w14:paraId="7EB309DE">
      <w:r>
        <w:rPr>
          <w:b/>
          <w:sz w:val="21"/>
        </w:rPr>
        <w:t>【题型】</w:t>
      </w:r>
      <w:r>
        <w:rPr>
          <w:sz w:val="21"/>
        </w:rPr>
        <w:t>细节理解题·事实识别</w:t>
      </w:r>
    </w:p>
    <w:p w14:paraId="61120760">
      <w:r>
        <w:rPr>
          <w:b/>
          <w:sz w:val="21"/>
        </w:rPr>
        <w:t>【难度】</w:t>
      </w:r>
      <w:r>
        <w:rPr>
          <w:sz w:val="21"/>
        </w:rPr>
        <w:t>⭐⭐</w:t>
      </w:r>
    </w:p>
    <w:p w14:paraId="317F1083">
      <w:r>
        <w:rPr>
          <w:b/>
          <w:sz w:val="21"/>
        </w:rPr>
        <w:t>【定位】</w:t>
      </w:r>
      <w:r>
        <w:rPr>
          <w:sz w:val="21"/>
        </w:rPr>
        <w:t>Paragraphs 1-3</w:t>
      </w:r>
    </w:p>
    <w:p w14:paraId="72AD871D">
      <w:r>
        <w:rPr>
          <w:b/>
          <w:sz w:val="21"/>
        </w:rPr>
        <w:t>【解析】</w:t>
      </w:r>
    </w:p>
    <w:p w14:paraId="2F2A2CA7">
      <w:r>
        <w:rPr>
          <w:sz w:val="21"/>
        </w:rPr>
        <w:t>- 原文（Para.1）：When the dating app launched in 2014, it offered women a simple proposition: if you matched with a man, you had to make the first move.</w:t>
      </w:r>
    </w:p>
    <w:p w14:paraId="5ECEA4F4">
      <w:r>
        <w:rPr>
          <w:sz w:val="21"/>
        </w:rPr>
        <w:t>- 原文（Para.2）：This week, Bumble abandoned it.</w:t>
      </w:r>
    </w:p>
    <w:p w14:paraId="4DD8C442">
      <w:r>
        <w:rPr>
          <w:sz w:val="21"/>
        </w:rPr>
        <w:t>- 原文（Para.3）：The change follows the introduction of Opening Moves, which had already softened the original rule, and comes as Bumble prepares to abandon another defining feature: the swipe.</w:t>
      </w:r>
    </w:p>
    <w:p w14:paraId="73FEF3BD">
      <w:r>
        <w:rPr>
          <w:b/>
          <w:sz w:val="21"/>
        </w:rPr>
        <w:t>分析：</w:t>
      </w:r>
    </w:p>
    <w:p w14:paraId="4BC2CB95">
      <w:r>
        <w:rPr>
          <w:b/>
          <w:sz w:val="21"/>
        </w:rPr>
        <w:t>- 选项A（错误）：</w:t>
      </w:r>
      <w:r>
        <w:rPr>
          <w:sz w:val="21"/>
        </w:rPr>
        <w:t>细节杂糅陷阱。Opening Moves 已经弱化原规则，但本周放弃的 it 指女性先发消息这一原规则。</w:t>
      </w:r>
    </w:p>
    <w:p w14:paraId="56EEC03C">
      <w:r>
        <w:rPr>
          <w:b/>
          <w:sz w:val="21"/>
        </w:rPr>
        <w:t>- 选项B（错误）：</w:t>
      </w:r>
      <w:r>
        <w:rPr>
          <w:sz w:val="21"/>
        </w:rPr>
        <w:t>时态与状态陷阱。原文说 prepares to abandon the swipe，是准备放弃，不是本周已经放弃。</w:t>
      </w:r>
    </w:p>
    <w:p w14:paraId="1D5B59D5">
      <w:r>
        <w:rPr>
          <w:b/>
          <w:sz w:val="21"/>
        </w:rPr>
        <w:t>- 选项C（正确）：</w:t>
      </w:r>
      <w:r>
        <w:rPr>
          <w:sz w:val="21"/>
        </w:rPr>
        <w:t>Para.1 定义 Bumble 的规则：女性匹配男性后必须先行动；Para.2 的 it 正指这一规则，本周被放弃。</w:t>
      </w:r>
    </w:p>
    <w:p w14:paraId="4F5154C0">
      <w:r>
        <w:rPr>
          <w:b/>
          <w:sz w:val="21"/>
        </w:rPr>
        <w:t>- 选项D（错误）：</w:t>
      </w:r>
      <w:r>
        <w:rPr>
          <w:sz w:val="21"/>
        </w:rPr>
        <w:t>无中生有陷阱。Bee 是后文提到的 AI matchmaking assistant，不是本周放弃的规则。</w:t>
      </w:r>
    </w:p>
    <w:p w14:paraId="5EF9F0A2">
      <w:r>
        <w:rPr>
          <w:b/>
          <w:sz w:val="21"/>
        </w:rPr>
        <w:t>【命题技巧】</w:t>
      </w:r>
    </w:p>
    <w:p w14:paraId="0BF29177">
      <w:r>
        <w:rPr>
          <w:sz w:val="21"/>
        </w:rPr>
        <w:t>- 指代关系：题眼是 abandoned it 中 it 的指代对象，需要回到 Para.1 的 proposition。</w:t>
      </w:r>
    </w:p>
    <w:p w14:paraId="395D935C">
      <w:r>
        <w:rPr>
          <w:sz w:val="21"/>
        </w:rPr>
        <w:t>- 时间限定：B 项利用 prepares to abandon 与 abandoned 的时态差制造干扰。</w:t>
      </w:r>
    </w:p>
    <w:p w14:paraId="5005092C"/>
    <w:p w14:paraId="7624EE1D">
      <w:r>
        <w:rPr>
          <w:b/>
          <w:sz w:val="22"/>
        </w:rPr>
        <w:t>22. [A]</w:t>
      </w:r>
    </w:p>
    <w:p w14:paraId="71DF7E11">
      <w:r>
        <w:rPr>
          <w:b/>
          <w:sz w:val="21"/>
        </w:rPr>
        <w:t>【题型】</w:t>
      </w:r>
      <w:r>
        <w:rPr>
          <w:sz w:val="21"/>
        </w:rPr>
        <w:t>推理判断题·商业动机推理</w:t>
      </w:r>
    </w:p>
    <w:p w14:paraId="7C0CFA90">
      <w:r>
        <w:rPr>
          <w:b/>
          <w:sz w:val="21"/>
        </w:rPr>
        <w:t>【难度】</w:t>
      </w:r>
      <w:r>
        <w:rPr>
          <w:sz w:val="21"/>
        </w:rPr>
        <w:t>⭐⭐⭐</w:t>
      </w:r>
    </w:p>
    <w:p w14:paraId="6BFDC568">
      <w:r>
        <w:rPr>
          <w:b/>
          <w:sz w:val="21"/>
        </w:rPr>
        <w:t>【定位】</w:t>
      </w:r>
      <w:r>
        <w:rPr>
          <w:sz w:val="21"/>
        </w:rPr>
        <w:t>Paragraphs 4-10</w:t>
      </w:r>
    </w:p>
    <w:p w14:paraId="0AFD35DD">
      <w:r>
        <w:rPr>
          <w:b/>
          <w:sz w:val="21"/>
        </w:rPr>
        <w:t>【解析】</w:t>
      </w:r>
    </w:p>
    <w:p w14:paraId="4CE1DD31">
      <w:r>
        <w:rPr>
          <w:sz w:val="21"/>
        </w:rPr>
        <w:t>- 原文（Para.4）：The company said it was responding to changing user behaviour and wanted to encourage more meaningful connections. But there is another way of reading the changes.</w:t>
      </w:r>
    </w:p>
    <w:p w14:paraId="21F9EA3C">
      <w:r>
        <w:rPr>
          <w:sz w:val="21"/>
        </w:rPr>
        <w:t>- 原文（Para.7）：“They’ve already reorganised, restructured and cut jobs in response to declining revenue. This risky, standout pivot suggests they’re wondering how, despite all that, to keep going.”</w:t>
      </w:r>
    </w:p>
    <w:p w14:paraId="139068E0">
      <w:r>
        <w:rPr>
          <w:sz w:val="21"/>
        </w:rPr>
        <w:t>- 原文（Para.10）：Brunning’s research shows dating apps are now often used grudgingly, because people feel they are necessary, rather than with the excitement that accompanied their rise.</w:t>
      </w:r>
    </w:p>
    <w:p w14:paraId="322FD979">
      <w:r>
        <w:rPr>
          <w:b/>
          <w:sz w:val="21"/>
        </w:rPr>
        <w:t>分析：</w:t>
      </w:r>
    </w:p>
    <w:p w14:paraId="7F669858">
      <w:r>
        <w:rPr>
          <w:b/>
          <w:sz w:val="21"/>
        </w:rPr>
        <w:t>- 选项A（正确）：</w:t>
      </w:r>
      <w:r>
        <w:rPr>
          <w:sz w:val="21"/>
        </w:rPr>
        <w:t>公司宣称回应行为变化、促进有意义连接，但后文提到收入下滑、裁员、股价承压和用户厌倦。另一种解读是转型带有求生和商业压力，而不只是用户中心改革。</w:t>
      </w:r>
    </w:p>
    <w:p w14:paraId="1E7113CB">
      <w:r>
        <w:rPr>
          <w:b/>
          <w:sz w:val="21"/>
        </w:rPr>
        <w:t>- 选项B（错误）：</w:t>
      </w:r>
      <w:r>
        <w:rPr>
          <w:sz w:val="21"/>
        </w:rPr>
        <w:t>过度推理陷阱。原文说规则旨在使约会更安全，并未证明它完全实现了安全。</w:t>
      </w:r>
    </w:p>
    <w:p w14:paraId="1EFE4A67">
      <w:r>
        <w:rPr>
          <w:b/>
          <w:sz w:val="21"/>
        </w:rPr>
        <w:t>- 选项C（错误）：</w:t>
      </w:r>
      <w:r>
        <w:rPr>
          <w:sz w:val="21"/>
        </w:rPr>
        <w:t>反义干扰陷阱。Para.6 和 Para.9 都强调 Bumble 不是孤例，整个行业也在重组模式。</w:t>
      </w:r>
    </w:p>
    <w:p w14:paraId="47B59E0B">
      <w:r>
        <w:rPr>
          <w:b/>
          <w:sz w:val="21"/>
        </w:rPr>
        <w:t>- 选项D（错误）：</w:t>
      </w:r>
      <w:r>
        <w:rPr>
          <w:sz w:val="21"/>
        </w:rPr>
        <w:t>反义干扰陷阱。原文说付费用户下降、股价持续承压，并未说收入已恢复、股价已稳定。</w:t>
      </w:r>
    </w:p>
    <w:p w14:paraId="6D1E5E2E">
      <w:r>
        <w:rPr>
          <w:b/>
          <w:sz w:val="21"/>
        </w:rPr>
        <w:t>【命题技巧】</w:t>
      </w:r>
    </w:p>
    <w:p w14:paraId="47788AE0">
      <w:r>
        <w:rPr>
          <w:sz w:val="21"/>
        </w:rPr>
        <w:t>- 官方叙事与隐含动机对比：正确项需要把公司说法与 declining revenue、grudgingly 等证据并置。</w:t>
      </w:r>
    </w:p>
    <w:p w14:paraId="7C3CB194">
      <w:r>
        <w:rPr>
          <w:sz w:val="21"/>
        </w:rPr>
        <w:t>- 程度控制：选项 A 使用 partly 和 rather than purely，避免把商业动机绝对化。</w:t>
      </w:r>
    </w:p>
    <w:p w14:paraId="29A60116"/>
    <w:p w14:paraId="7952AEC0">
      <w:r>
        <w:rPr>
          <w:b/>
          <w:sz w:val="22"/>
        </w:rPr>
        <w:t>23. [D]</w:t>
      </w:r>
    </w:p>
    <w:p w14:paraId="4D3B2BC5">
      <w:r>
        <w:rPr>
          <w:b/>
          <w:sz w:val="21"/>
        </w:rPr>
        <w:t>【题型】</w:t>
      </w:r>
      <w:r>
        <w:rPr>
          <w:sz w:val="21"/>
        </w:rPr>
        <w:t>细节理解题·信息归属辨析</w:t>
      </w:r>
    </w:p>
    <w:p w14:paraId="5362167D">
      <w:r>
        <w:rPr>
          <w:b/>
          <w:sz w:val="21"/>
        </w:rPr>
        <w:t>【难度】</w:t>
      </w:r>
      <w:r>
        <w:rPr>
          <w:sz w:val="21"/>
        </w:rPr>
        <w:t>⭐⭐⭐⭐</w:t>
      </w:r>
    </w:p>
    <w:p w14:paraId="04B45878">
      <w:r>
        <w:rPr>
          <w:b/>
          <w:sz w:val="21"/>
        </w:rPr>
        <w:t>【定位】</w:t>
      </w:r>
      <w:r>
        <w:rPr>
          <w:sz w:val="21"/>
        </w:rPr>
        <w:t>Paragraphs 11-12</w:t>
      </w:r>
    </w:p>
    <w:p w14:paraId="59065729">
      <w:r>
        <w:rPr>
          <w:b/>
          <w:sz w:val="21"/>
        </w:rPr>
        <w:t>【解析】</w:t>
      </w:r>
    </w:p>
    <w:p w14:paraId="27B27A40">
      <w:r>
        <w:rPr>
          <w:sz w:val="21"/>
        </w:rPr>
        <w:t>- 原文（Para.11）：Grindr – seen as a testbed for the wider industry – is currently transitioning into an “AI-first” platform. Tinder is testing Chemistry, an AI-powered system intended to reduce “swipe fatigue”. Bumble has been developing an AI matchmaking assistant called Bee.</w:t>
      </w:r>
    </w:p>
    <w:p w14:paraId="0BACE5EB">
      <w:r>
        <w:rPr>
          <w:sz w:val="21"/>
        </w:rPr>
        <w:t>- 原文（Para.12）：Instead of browsing profiles, users are interviewed by an AI about what they want from relationships to find similarities with potential partners.</w:t>
      </w:r>
    </w:p>
    <w:p w14:paraId="2A92B330">
      <w:r>
        <w:rPr>
          <w:b/>
          <w:sz w:val="21"/>
        </w:rPr>
        <w:t>分析：</w:t>
      </w:r>
    </w:p>
    <w:p w14:paraId="78F0ACB0">
      <w:r>
        <w:rPr>
          <w:b/>
          <w:sz w:val="21"/>
        </w:rPr>
        <w:t>- 选项A（错误）：</w:t>
      </w:r>
      <w:r>
        <w:rPr>
          <w:sz w:val="21"/>
        </w:rPr>
        <w:t>反义干扰陷阱。Tinder 的 Chemistry 目标是 reduce swipe fatigue，不是加剧疲劳。</w:t>
      </w:r>
    </w:p>
    <w:p w14:paraId="526D96B8">
      <w:r>
        <w:rPr>
          <w:b/>
          <w:sz w:val="21"/>
        </w:rPr>
        <w:t>- 选项B（错误）：</w:t>
      </w:r>
      <w:r>
        <w:rPr>
          <w:sz w:val="21"/>
        </w:rPr>
        <w:t>过度推理陷阱。Bumble 一直在开发 Bee，但原文没有说已完全取代人类撮合。</w:t>
      </w:r>
    </w:p>
    <w:p w14:paraId="6B618B4A">
      <w:r>
        <w:rPr>
          <w:b/>
          <w:sz w:val="21"/>
        </w:rPr>
        <w:t>- 选项C（错误）：</w:t>
      </w:r>
      <w:r>
        <w:rPr>
          <w:sz w:val="21"/>
        </w:rPr>
        <w:t>反义干扰陷阱。Fate 的特点是 instead of browsing profiles，即不再浏览档案，而是由 AI 访问用户。</w:t>
      </w:r>
    </w:p>
    <w:p w14:paraId="121970CC">
      <w:r>
        <w:rPr>
          <w:b/>
          <w:sz w:val="21"/>
        </w:rPr>
        <w:t>- 选项D（正确）：</w:t>
      </w:r>
      <w:r>
        <w:rPr>
          <w:sz w:val="21"/>
        </w:rPr>
        <w:t>Para.11 明确说 Grindr 正转向 AI-first，Para.12 说明 Fate 通过 AI 访谈了解用户需求并寻找与潜在伴侣的相似点。D 项信息归属正确。</w:t>
      </w:r>
    </w:p>
    <w:p w14:paraId="65CB04AE">
      <w:r>
        <w:rPr>
          <w:b/>
          <w:sz w:val="21"/>
        </w:rPr>
        <w:t>【命题技巧】</w:t>
      </w:r>
    </w:p>
    <w:p w14:paraId="56083576">
      <w:r>
        <w:rPr>
          <w:sz w:val="21"/>
        </w:rPr>
        <w:t>- 多点核对：本题涉及 Grindr、Tinder、Bumble、Fate 四个项目，需逐项回文识别归属。</w:t>
      </w:r>
    </w:p>
    <w:p w14:paraId="0CBA7E3E">
      <w:r>
        <w:rPr>
          <w:sz w:val="21"/>
        </w:rPr>
        <w:t>- 开发状态辨析：B 项将 developing 偷换为 already replaced，考查时态和实施程度。</w:t>
      </w:r>
    </w:p>
    <w:p w14:paraId="6FF50930"/>
    <w:p w14:paraId="0109CDBB">
      <w:r>
        <w:rPr>
          <w:b/>
          <w:sz w:val="22"/>
        </w:rPr>
        <w:t>24. [B]</w:t>
      </w:r>
    </w:p>
    <w:p w14:paraId="7A201DC1">
      <w:r>
        <w:rPr>
          <w:b/>
          <w:sz w:val="21"/>
        </w:rPr>
        <w:t>【题型】</w:t>
      </w:r>
      <w:r>
        <w:rPr>
          <w:sz w:val="21"/>
        </w:rPr>
        <w:t>人物观点题·观点归属辨析</w:t>
      </w:r>
    </w:p>
    <w:p w14:paraId="4C602D7C">
      <w:r>
        <w:rPr>
          <w:b/>
          <w:sz w:val="21"/>
        </w:rPr>
        <w:t>【难度】</w:t>
      </w:r>
      <w:r>
        <w:rPr>
          <w:sz w:val="21"/>
        </w:rPr>
        <w:t>⭐⭐⭐⭐</w:t>
      </w:r>
    </w:p>
    <w:p w14:paraId="62819995">
      <w:r>
        <w:rPr>
          <w:b/>
          <w:sz w:val="21"/>
        </w:rPr>
        <w:t>【定位】</w:t>
      </w:r>
      <w:r>
        <w:rPr>
          <w:sz w:val="21"/>
        </w:rPr>
        <w:t>Paragraphs 14-17</w:t>
      </w:r>
    </w:p>
    <w:p w14:paraId="1BA436F8">
      <w:r>
        <w:rPr>
          <w:b/>
          <w:sz w:val="21"/>
        </w:rPr>
        <w:t>【解析】</w:t>
      </w:r>
    </w:p>
    <w:p w14:paraId="18EAC503">
      <w:r>
        <w:rPr>
          <w:sz w:val="21"/>
        </w:rPr>
        <w:t>- 原文（Para.14）：Adam Peacock...thinks the issue is that the industry is misreading what people are objecting to.</w:t>
      </w:r>
    </w:p>
    <w:p w14:paraId="7EE76E09">
      <w:r>
        <w:rPr>
          <w:sz w:val="21"/>
        </w:rPr>
        <w:t>- 原文（Para.15）：“There’s a kind of emerging cultural backlash against allowing AI into our intimate lives as well as additional concern that someone you’re talking to on these apps is actually filtering the whole conversation through an AI concierge,” he said.</w:t>
      </w:r>
    </w:p>
    <w:p w14:paraId="57B9C0FC">
      <w:r>
        <w:rPr>
          <w:sz w:val="21"/>
        </w:rPr>
        <w:t>- 原文（Para.16）：...the apps were deliberately profiting from keeping people lonely.</w:t>
      </w:r>
    </w:p>
    <w:p w14:paraId="4F0733C0">
      <w:r>
        <w:rPr>
          <w:b/>
          <w:sz w:val="21"/>
        </w:rPr>
        <w:t>分析：</w:t>
      </w:r>
    </w:p>
    <w:p w14:paraId="121E1713">
      <w:r>
        <w:rPr>
          <w:b/>
          <w:sz w:val="21"/>
        </w:rPr>
        <w:t>- 选项A（错误）：</w:t>
      </w:r>
      <w:r>
        <w:rPr>
          <w:sz w:val="21"/>
        </w:rPr>
        <w:t>答非所问陷阱。Peacock 讨论的是用户对 AI 进入亲密生活和平台动机的不信任，不是共同兴趣匹配的技术难度。</w:t>
      </w:r>
    </w:p>
    <w:p w14:paraId="462C9A40">
      <w:r>
        <w:rPr>
          <w:b/>
          <w:sz w:val="21"/>
        </w:rPr>
        <w:t>- 选项B（正确）：</w:t>
      </w:r>
      <w:r>
        <w:rPr>
          <w:sz w:val="21"/>
        </w:rPr>
        <w:t>Peacock 认为行业误读了用户反对的对象：用户反感 AI 深入亲密生活、担心对话被 AI 过滤，也怀疑平台不透明地调整以获利，甚至靠延续孤独赚钱。B 项完整概括。</w:t>
      </w:r>
    </w:p>
    <w:p w14:paraId="111593B6">
      <w:r>
        <w:rPr>
          <w:b/>
          <w:sz w:val="21"/>
        </w:rPr>
        <w:t>- 选项C（错误）：</w:t>
      </w:r>
      <w:r>
        <w:rPr>
          <w:sz w:val="21"/>
        </w:rPr>
        <w:t>反义干扰陷阱。原文批评 opaquely tweaked；用户需要的应是透明，而不是更不透明。</w:t>
      </w:r>
    </w:p>
    <w:p w14:paraId="56638798">
      <w:r>
        <w:rPr>
          <w:b/>
          <w:sz w:val="21"/>
        </w:rPr>
        <w:t>- 选项D（错误）：</w:t>
      </w:r>
      <w:r>
        <w:rPr>
          <w:sz w:val="21"/>
        </w:rPr>
        <w:t>反义干扰陷阱。Para.17 说行业已把亲密关系变成巨大数据源，平台能知道大量个人信息，不是数据不足。</w:t>
      </w:r>
    </w:p>
    <w:p w14:paraId="788F362D">
      <w:r>
        <w:rPr>
          <w:b/>
          <w:sz w:val="21"/>
        </w:rPr>
        <w:t>【命题技巧】</w:t>
      </w:r>
    </w:p>
    <w:p w14:paraId="3994D00F">
      <w:r>
        <w:rPr>
          <w:sz w:val="21"/>
        </w:rPr>
        <w:t>- 人物观点与行业方案对照：题干问 fail to address，答案须落在 Peacock 指出的信任、隐私和商业动机问题。</w:t>
      </w:r>
    </w:p>
    <w:p w14:paraId="3748EF7D">
      <w:r>
        <w:rPr>
          <w:sz w:val="21"/>
        </w:rPr>
        <w:t>- 原文关键词反转：C、D 分别把 opaque 和 data abundance 反转为用户要求和数据短缺。</w:t>
      </w:r>
    </w:p>
    <w:p w14:paraId="7DCF03F9"/>
    <w:p w14:paraId="0314BAE1">
      <w:r>
        <w:rPr>
          <w:b/>
          <w:sz w:val="22"/>
        </w:rPr>
        <w:t>25. [D]</w:t>
      </w:r>
    </w:p>
    <w:p w14:paraId="20788852">
      <w:r>
        <w:rPr>
          <w:b/>
          <w:sz w:val="21"/>
        </w:rPr>
        <w:t>【题型】</w:t>
      </w:r>
      <w:r>
        <w:rPr>
          <w:sz w:val="21"/>
        </w:rPr>
        <w:t>主旨大意题·最佳标题</w:t>
      </w:r>
    </w:p>
    <w:p w14:paraId="2FD2B9AB">
      <w:r>
        <w:rPr>
          <w:b/>
          <w:sz w:val="21"/>
        </w:rPr>
        <w:t>【难度】</w:t>
      </w:r>
      <w:r>
        <w:rPr>
          <w:sz w:val="21"/>
        </w:rPr>
        <w:t>⭐⭐⭐⭐⭐</w:t>
      </w:r>
    </w:p>
    <w:p w14:paraId="47F1993E">
      <w:r>
        <w:rPr>
          <w:b/>
          <w:sz w:val="21"/>
        </w:rPr>
        <w:t>【定位】</w:t>
      </w:r>
      <w:r>
        <w:rPr>
          <w:sz w:val="21"/>
        </w:rPr>
        <w:t>Full text</w:t>
      </w:r>
    </w:p>
    <w:p w14:paraId="7C8BA6BD">
      <w:r>
        <w:rPr>
          <w:b/>
          <w:sz w:val="21"/>
        </w:rPr>
        <w:t>【解析】</w:t>
      </w:r>
    </w:p>
    <w:p w14:paraId="38F43E2A">
      <w:r>
        <w:rPr>
          <w:sz w:val="21"/>
        </w:rPr>
        <w:t>- 原文（Para.6）：...the swipe-and-match model...is being quietly reworked while companies race to put artificial intelligence at the centre of whatever comes next.</w:t>
      </w:r>
    </w:p>
    <w:p w14:paraId="352367E9">
      <w:r>
        <w:rPr>
          <w:sz w:val="21"/>
        </w:rPr>
        <w:t>- 原文（Para.11）：The online dating industry... Its solution? To go full AI.</w:t>
      </w:r>
    </w:p>
    <w:p w14:paraId="28E14B29">
      <w:r>
        <w:rPr>
          <w:sz w:val="21"/>
        </w:rPr>
        <w:t>- 原文（Para.21）：...whether the extra layers of AI will simply function as a temporary facade on an exhausted model.</w:t>
      </w:r>
    </w:p>
    <w:p w14:paraId="104F9736">
      <w:r>
        <w:rPr>
          <w:b/>
          <w:sz w:val="21"/>
        </w:rPr>
        <w:t>分析：</w:t>
      </w:r>
    </w:p>
    <w:p w14:paraId="66FFEC53">
      <w:r>
        <w:rPr>
          <w:b/>
          <w:sz w:val="21"/>
        </w:rPr>
        <w:t>- 选项A（错误）：</w:t>
      </w:r>
      <w:r>
        <w:rPr>
          <w:sz w:val="21"/>
        </w:rPr>
        <w:t>以偏概全陷阱。Bumble 放弃女性先发消息是引入行业变化的案例，但全文还讨论 Grindr、Tinder、Fate、用户信任和 AI 方案。</w:t>
      </w:r>
    </w:p>
    <w:p w14:paraId="54F6E7FF">
      <w:r>
        <w:rPr>
          <w:b/>
          <w:sz w:val="21"/>
        </w:rPr>
        <w:t>- 选项B（错误）：</w:t>
      </w:r>
      <w:r>
        <w:rPr>
          <w:sz w:val="21"/>
        </w:rPr>
        <w:t>反义干扰陷阱。原文质疑 AI 是否能拯救约会应用，没有说它已经解决滑动疲劳。</w:t>
      </w:r>
    </w:p>
    <w:p w14:paraId="4D955C80">
      <w:r>
        <w:rPr>
          <w:b/>
          <w:sz w:val="21"/>
        </w:rPr>
        <w:t>- 选项C（错误）：</w:t>
      </w:r>
      <w:r>
        <w:rPr>
          <w:sz w:val="21"/>
        </w:rPr>
        <w:t>反义干扰陷阱。文章强调平台掌握大量数据并可能不透明地变现，不是平台已保护用户免受算法影响。</w:t>
      </w:r>
    </w:p>
    <w:p w14:paraId="238B4BFA">
      <w:r>
        <w:rPr>
          <w:b/>
          <w:sz w:val="21"/>
        </w:rPr>
        <w:t>- 选项D（正确）：</w:t>
      </w:r>
      <w:r>
        <w:rPr>
          <w:sz w:val="21"/>
        </w:rPr>
        <w:t>标题同时抓住 swipe fatigue、行业求生和 AI 可能只是 exhausted model 上的 temporary facade 三个核心要素，符合全文从 Bumble 转型扩展到行业危机与争议的结构。</w:t>
      </w:r>
    </w:p>
    <w:p w14:paraId="0850678C">
      <w:r>
        <w:rPr>
          <w:b/>
          <w:sz w:val="21"/>
        </w:rPr>
        <w:t>【命题技巧】</w:t>
      </w:r>
    </w:p>
    <w:p w14:paraId="6863555F">
      <w:r>
        <w:rPr>
          <w:sz w:val="21"/>
        </w:rPr>
        <w:t>- 核心隐喻利用：temporary facade 来自尾段，是概括作者质疑 AI 方案的关键表达。</w:t>
      </w:r>
    </w:p>
    <w:p w14:paraId="30178ACB">
      <w:r>
        <w:rPr>
          <w:sz w:val="21"/>
        </w:rPr>
        <w:t>- 个案与行业关系：正确标题不限于 Bumble，而要覆盖整个约会应用行业的转型与困境。</w:t>
      </w:r>
    </w:p>
    <w:p w14:paraId="3D621AA9"/>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24395966">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976C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2264</Words>
  <Characters>5613</Characters>
  <Lines>0</Lines>
  <Paragraphs>0</Paragraphs>
  <TotalTime>0</TotalTime>
  <ScaleCrop>false</ScaleCrop>
  <LinksUpToDate>false</LinksUpToDate>
  <CharactersWithSpaces>6404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2026-08-20T06:44:01Z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2052-12.1.0.28043</vt:lpwstr>
  </property>
  <property fmtid="{D5CDD505-2E9C-101B-9397-08002B2CF9AE}" pid="4" name="ICV">
    <vt:lpwstr>8D6B7874CFE24838A01A34D06608C6D7_12</vt:lpwstr>
  </property>
</Properties>
</file>