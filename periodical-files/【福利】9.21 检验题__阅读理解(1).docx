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41D5D1">
      <w:r>
        <w:rPr>
          <w:sz w:val="22"/>
        </w:rPr>
        <w:t>21.  The author describes the busy reopening of Au Bon Accueil in Paragraphs 1 and 2 in order to _____.</w:t>
      </w:r>
    </w:p>
    <w:p w14:paraId="16BB8FF7">
      <w:r>
        <w:rPr>
          <w:sz w:val="22"/>
        </w:rPr>
        <w:t>[A] show that a reopened village bistro has regained its role as a busy social centre</w:t>
      </w:r>
    </w:p>
    <w:p w14:paraId="5CFECF1B">
      <w:r>
        <w:rPr>
          <w:sz w:val="22"/>
        </w:rPr>
        <w:t>[B] prove that inexpensive lunch menus alone can rescue every struggling rural cafe-bistro</w:t>
      </w:r>
    </w:p>
    <w:p w14:paraId="4DC2B725">
      <w:r>
        <w:rPr>
          <w:sz w:val="22"/>
        </w:rPr>
        <w:t>[C] suggest that the closure of the village boulangerie made the bistro less important</w:t>
      </w:r>
    </w:p>
    <w:p w14:paraId="1DF74CBB">
      <w:r>
        <w:rPr>
          <w:sz w:val="22"/>
        </w:rPr>
        <w:t>[D] explain why French bistros have never been able to survive outside large cities</w:t>
      </w:r>
    </w:p>
    <w:p w14:paraId="7A87295F">
      <w:r>
        <w:rPr>
          <w:sz w:val="22"/>
        </w:rPr>
        <w:t>22.  According to Paragraph 4, France's celebrated cafe-bistros have _____.</w:t>
      </w:r>
    </w:p>
    <w:p w14:paraId="09D19EE3">
      <w:r>
        <w:rPr>
          <w:sz w:val="22"/>
        </w:rPr>
        <w:t>[A] expanded from about 30,000 to more than 500,000 over the past century</w:t>
      </w:r>
    </w:p>
    <w:p w14:paraId="0FEC958F">
      <w:r>
        <w:rPr>
          <w:sz w:val="22"/>
        </w:rPr>
        <w:t>[B] stabilised because rural communities have recently attracted many new residents</w:t>
      </w:r>
    </w:p>
    <w:p w14:paraId="1DC9AED2">
      <w:r>
        <w:rPr>
          <w:sz w:val="22"/>
        </w:rPr>
        <w:t>[C] survived mainly because local councils bought them for public ownership</w:t>
      </w:r>
    </w:p>
    <w:p w14:paraId="7B6C8EEC">
      <w:r>
        <w:rPr>
          <w:sz w:val="22"/>
        </w:rPr>
        <w:t>[D] suffered a long-term contraction that continues to threaten community life</w:t>
      </w:r>
    </w:p>
    <w:p w14:paraId="2E095FCF">
      <w:r>
        <w:rPr>
          <w:sz w:val="22"/>
        </w:rPr>
        <w:t>23.  The phrase “salons de la démocratie” (Paragraph 5) suggests that bistros function as _____.</w:t>
      </w:r>
    </w:p>
    <w:p w14:paraId="7CCBCA15">
      <w:r>
        <w:rPr>
          <w:sz w:val="22"/>
        </w:rPr>
        <w:t>[A] profitable tourist attractions that advertise regional food and wine</w:t>
      </w:r>
    </w:p>
    <w:p w14:paraId="36E471FE">
      <w:r>
        <w:rPr>
          <w:sz w:val="22"/>
        </w:rPr>
        <w:t>[B] official committee rooms controlled by local government officials</w:t>
      </w:r>
    </w:p>
    <w:p w14:paraId="32D5851F">
      <w:r>
        <w:rPr>
          <w:sz w:val="22"/>
        </w:rPr>
        <w:t>[C] informal public forums where villagers can meet and exchange views</w:t>
      </w:r>
    </w:p>
    <w:p w14:paraId="31835934">
      <w:r>
        <w:rPr>
          <w:sz w:val="22"/>
        </w:rPr>
        <w:t>[D] private clubs reserved for merchants and nineteenth-century writers</w:t>
      </w:r>
    </w:p>
    <w:p w14:paraId="76F9973A">
      <w:r>
        <w:rPr>
          <w:sz w:val="22"/>
        </w:rPr>
        <w:t>24.  It can be inferred from Paragraphs 8-12 that saving rural bistros often depends on _____.</w:t>
      </w:r>
    </w:p>
    <w:p w14:paraId="0C41D223">
      <w:r>
        <w:rPr>
          <w:sz w:val="22"/>
        </w:rPr>
        <w:t>[A] strict compliance with existing regulations that already protect small businesses</w:t>
      </w:r>
    </w:p>
    <w:p w14:paraId="23D6D3BA">
      <w:r>
        <w:rPr>
          <w:sz w:val="22"/>
        </w:rPr>
        <w:t>[B] local associations and flexible services that meet practical community needs</w:t>
      </w:r>
    </w:p>
    <w:p w14:paraId="08C48B44">
      <w:r>
        <w:rPr>
          <w:sz w:val="22"/>
        </w:rPr>
        <w:t>[C] UNESCO recognition that has already guaranteed a new generation of managers</w:t>
      </w:r>
    </w:p>
    <w:p w14:paraId="680B5B4F">
      <w:r>
        <w:rPr>
          <w:sz w:val="22"/>
        </w:rPr>
        <w:t>[D] younger customers who refuse to use bistros for deliveries or entertainment</w:t>
      </w:r>
    </w:p>
    <w:p w14:paraId="18806180">
      <w:r>
        <w:rPr>
          <w:sz w:val="22"/>
        </w:rPr>
        <w:t>25.  Which of the following would be the best title for the text?</w:t>
      </w:r>
    </w:p>
    <w:p w14:paraId="7313F95F">
      <w:r>
        <w:rPr>
          <w:sz w:val="22"/>
        </w:rPr>
        <w:t>[A] Cheap Lunches: Why French Rural Cuisine Is Losing Customers</w:t>
      </w:r>
    </w:p>
    <w:p w14:paraId="0919979D">
      <w:r>
        <w:rPr>
          <w:sz w:val="22"/>
        </w:rPr>
        <w:t>[B] UNESCO Recognition: The Only Way to Save France's Cafe-Bistros</w:t>
      </w:r>
    </w:p>
    <w:p w14:paraId="6F173B6B">
      <w:r>
        <w:rPr>
          <w:sz w:val="22"/>
        </w:rPr>
        <w:t>[C] Keeping the Heart Beating: French Villages Fight for Their Bistros</w:t>
      </w:r>
    </w:p>
    <w:p w14:paraId="57D48D08">
      <w:r>
        <w:rPr>
          <w:sz w:val="22"/>
        </w:rPr>
        <w:t>[D] Last Orders: Why Rural France Can No Longer Support Local Business</w:t>
      </w:r>
    </w:p>
    <w:p w14:paraId="0C4CFA86">
      <w:pPr>
        <w:jc w:val="center"/>
      </w:pPr>
      <w:r>
        <w:rPr>
          <w:b/>
          <w:sz w:val="26"/>
        </w:rPr>
        <w:t>答案速查</w:t>
      </w:r>
    </w:p>
    <w:p w14:paraId="7C253E18">
      <w:pPr>
        <w:jc w:val="center"/>
      </w:pPr>
      <w:r>
        <w:rPr>
          <w:b/>
          <w:sz w:val="24"/>
        </w:rPr>
        <w:t>21. A    22. D    23. C    24. B    25. C</w:t>
      </w:r>
    </w:p>
    <w:p w14:paraId="4FCF4AC2">
      <w:r>
        <w:rPr>
          <w:b/>
          <w:sz w:val="26"/>
        </w:rPr>
        <w:t>详细解析</w:t>
      </w:r>
    </w:p>
    <w:p w14:paraId="6013B8A1">
      <w:r>
        <w:rPr>
          <w:b/>
          <w:sz w:val="22"/>
        </w:rPr>
        <w:t>21. [A]</w:t>
      </w:r>
    </w:p>
    <w:p w14:paraId="3FE96E81">
      <w:r>
        <w:rPr>
          <w:b/>
          <w:sz w:val="21"/>
        </w:rPr>
        <w:t>【题型】</w:t>
      </w:r>
      <w:r>
        <w:rPr>
          <w:sz w:val="21"/>
        </w:rPr>
        <w:t>例证题·开篇场景功能</w:t>
      </w:r>
    </w:p>
    <w:p w14:paraId="5B93BF1B">
      <w:r>
        <w:rPr>
          <w:b/>
          <w:sz w:val="21"/>
        </w:rPr>
        <w:t>【难度】</w:t>
      </w:r>
      <w:r>
        <w:rPr>
          <w:sz w:val="21"/>
        </w:rPr>
        <w:t>⭐⭐</w:t>
      </w:r>
    </w:p>
    <w:p w14:paraId="6A7AAED4">
      <w:r>
        <w:rPr>
          <w:b/>
          <w:sz w:val="21"/>
        </w:rPr>
        <w:t>【定位】</w:t>
      </w:r>
      <w:r>
        <w:rPr>
          <w:sz w:val="21"/>
        </w:rPr>
        <w:t>Paragraphs 1-2</w:t>
      </w:r>
    </w:p>
    <w:p w14:paraId="0871F97C">
      <w:r>
        <w:rPr>
          <w:b/>
          <w:sz w:val="21"/>
        </w:rPr>
        <w:t>【解析】</w:t>
      </w:r>
    </w:p>
    <w:p w14:paraId="47056594">
      <w:r>
        <w:rPr>
          <w:sz w:val="21"/>
        </w:rPr>
        <w:t>- 原文（Para.1）：It is just past noon on a midweek day, and already every table at Au Bon Accueil cafe-bistro in the northern Burgundy village of Saint-Martin-sur-Ouanne is taken.</w:t>
      </w:r>
    </w:p>
    <w:p w14:paraId="70FB0BB0">
      <w:r>
        <w:rPr>
          <w:sz w:val="21"/>
        </w:rPr>
        <w:t>- 原文（Para.2）：After an eight-month closure, the bistro, previously called Café de la Gare, has recently reopened – and locals want it to stay that way.</w:t>
      </w:r>
    </w:p>
    <w:p w14:paraId="3D3CD069">
      <w:r>
        <w:rPr>
          <w:sz w:val="21"/>
        </w:rPr>
        <w:t>- 原文（Para.2）：“It’s so important to have a cafe-bistro in a village like this. We couldn’t let it stay closed,” said Nadia Letellier, the new manager.</w:t>
      </w:r>
    </w:p>
    <w:p w14:paraId="5ABF6568">
      <w:r>
        <w:rPr>
          <w:b/>
          <w:sz w:val="21"/>
        </w:rPr>
        <w:t>分析：</w:t>
      </w:r>
    </w:p>
    <w:p w14:paraId="1B166C58">
      <w:r>
        <w:rPr>
          <w:b/>
          <w:sz w:val="21"/>
        </w:rPr>
        <w:t>- 选项A（正确）：</w:t>
      </w:r>
      <w:r>
        <w:rPr>
          <w:sz w:val="21"/>
        </w:rPr>
        <w:t>开篇用午间满座和 manager 的评价证明小酒馆重新成为村民聚集的社交中心，例子服务于全文关于乡村 bistro 社会功能的主题。</w:t>
      </w:r>
    </w:p>
    <w:p w14:paraId="25618E50">
      <w:r>
        <w:rPr>
          <w:b/>
          <w:sz w:val="21"/>
        </w:rPr>
        <w:t>- 选项B（错误）：</w:t>
      </w:r>
      <w:r>
        <w:rPr>
          <w:sz w:val="21"/>
        </w:rPr>
        <w:t>过度推理陷阱。€18 午餐只是场景细节，不能推出便宜菜单足以拯救所有乡村 bistro。</w:t>
      </w:r>
    </w:p>
    <w:p w14:paraId="27E80423">
      <w:r>
        <w:rPr>
          <w:b/>
          <w:sz w:val="21"/>
        </w:rPr>
        <w:t>- 选项C（错误）：</w:t>
      </w:r>
      <w:r>
        <w:rPr>
          <w:sz w:val="21"/>
        </w:rPr>
        <w:t>反向细节陷阱。boulangerie 关闭使 bistro 成为村里最后一个对外营业场所，因此更重要而非不重要。</w:t>
      </w:r>
    </w:p>
    <w:p w14:paraId="238DCF30">
      <w:r>
        <w:rPr>
          <w:b/>
          <w:sz w:val="21"/>
        </w:rPr>
        <w:t>- 选项D（错误）：</w:t>
      </w:r>
      <w:r>
        <w:rPr>
          <w:sz w:val="21"/>
        </w:rPr>
        <w:t>无中生有陷阱。开篇没有讨论大城市生存优势，后文反而强调乡村社区的需要。</w:t>
      </w:r>
    </w:p>
    <w:p w14:paraId="6AABEA15">
      <w:r>
        <w:rPr>
          <w:b/>
          <w:sz w:val="21"/>
        </w:rPr>
        <w:t>【命题技巧】</w:t>
      </w:r>
    </w:p>
    <w:p w14:paraId="4B8D8263">
      <w:r>
        <w:rPr>
          <w:sz w:val="21"/>
        </w:rPr>
        <w:t>- 场景-观点关联：满座场景与 locals want it to stay that way 共同引出社区价值。</w:t>
      </w:r>
    </w:p>
    <w:p w14:paraId="403B7129">
      <w:r>
        <w:rPr>
          <w:sz w:val="21"/>
        </w:rPr>
        <w:t>- 细节到主题升级：午餐价格只是背景，正确答案概括例子服务的社会功能。</w:t>
      </w:r>
    </w:p>
    <w:p w14:paraId="53D31227"/>
    <w:p w14:paraId="0B1E92BA">
      <w:r>
        <w:rPr>
          <w:b/>
          <w:sz w:val="22"/>
        </w:rPr>
        <w:t>22. [D]</w:t>
      </w:r>
    </w:p>
    <w:p w14:paraId="3F11AC6C">
      <w:r>
        <w:rPr>
          <w:b/>
          <w:sz w:val="21"/>
        </w:rPr>
        <w:t>【题型】</w:t>
      </w:r>
      <w:r>
        <w:rPr>
          <w:sz w:val="21"/>
        </w:rPr>
        <w:t>细节理解题·数据与影响识别</w:t>
      </w:r>
    </w:p>
    <w:p w14:paraId="7125ED87">
      <w:r>
        <w:rPr>
          <w:b/>
          <w:sz w:val="21"/>
        </w:rPr>
        <w:t>【难度】</w:t>
      </w:r>
      <w:r>
        <w:rPr>
          <w:sz w:val="21"/>
        </w:rPr>
        <w:t>⭐⭐⭐</w:t>
      </w:r>
    </w:p>
    <w:p w14:paraId="66F53ADE">
      <w:r>
        <w:rPr>
          <w:b/>
          <w:sz w:val="21"/>
        </w:rPr>
        <w:t>【定位】</w:t>
      </w:r>
      <w:r>
        <w:rPr>
          <w:sz w:val="21"/>
        </w:rPr>
        <w:t>Paragraph 4</w:t>
      </w:r>
    </w:p>
    <w:p w14:paraId="1AD1560D">
      <w:r>
        <w:rPr>
          <w:b/>
          <w:sz w:val="21"/>
        </w:rPr>
        <w:t>【解析】</w:t>
      </w:r>
    </w:p>
    <w:p w14:paraId="02445B94">
      <w:r>
        <w:rPr>
          <w:sz w:val="21"/>
        </w:rPr>
        <w:t>- 原文（Para.4）：In 1900, there were an estimated 500,000; by the 1960s more than half had closed. Today, only about 30,000-40,000 remain and even they are reportedly shutting at a rate of two a day.</w:t>
      </w:r>
    </w:p>
    <w:p w14:paraId="01F98D5C">
      <w:r>
        <w:rPr>
          <w:sz w:val="21"/>
        </w:rPr>
        <w:t>- 原文（Para.4）：Alain Fontaine... said the closures have left rural communities deserted and villagers, especially elderly people, isolated.</w:t>
      </w:r>
    </w:p>
    <w:p w14:paraId="3E7ADA01">
      <w:r>
        <w:rPr>
          <w:b/>
          <w:sz w:val="21"/>
        </w:rPr>
        <w:t>分析：</w:t>
      </w:r>
    </w:p>
    <w:p w14:paraId="48D5EF8D">
      <w:r>
        <w:rPr>
          <w:b/>
          <w:sz w:val="21"/>
        </w:rPr>
        <w:t>- 选项A（错误）：</w:t>
      </w:r>
      <w:r>
        <w:rPr>
          <w:sz w:val="21"/>
        </w:rPr>
        <w:t>数字反向陷阱。原文数量从 500,000 降至 30,000-40,000，不是扩张。</w:t>
      </w:r>
    </w:p>
    <w:p w14:paraId="68A11E32">
      <w:r>
        <w:rPr>
          <w:b/>
          <w:sz w:val="21"/>
        </w:rPr>
        <w:t>- 选项B（错误）：</w:t>
      </w:r>
      <w:r>
        <w:rPr>
          <w:sz w:val="21"/>
        </w:rPr>
        <w:t>无中生有陷阱。第 5 段说乡村人口下降，本段没有稳定或回流信息。</w:t>
      </w:r>
    </w:p>
    <w:p w14:paraId="0D92FFF6">
      <w:r>
        <w:rPr>
          <w:b/>
          <w:sz w:val="21"/>
        </w:rPr>
        <w:t>- 选项C（错误）：</w:t>
      </w:r>
      <w:r>
        <w:rPr>
          <w:sz w:val="21"/>
        </w:rPr>
        <w:t>细节错位陷阱。后文有个别社区自救，但第 4 段没有说地方政府普遍收购。</w:t>
      </w:r>
    </w:p>
    <w:p w14:paraId="3A9E2A79">
      <w:r>
        <w:rPr>
          <w:b/>
          <w:sz w:val="21"/>
        </w:rPr>
        <w:t>- 选项D（正确）：</w:t>
      </w:r>
      <w:r>
        <w:rPr>
          <w:sz w:val="21"/>
        </w:rPr>
        <w:t>长期数量下降、每天约两家关闭，以及乡村社区荒废和老人孤立，共同说明持续萎缩带来社区影响。</w:t>
      </w:r>
    </w:p>
    <w:p w14:paraId="20B12A53">
      <w:r>
        <w:rPr>
          <w:b/>
          <w:sz w:val="21"/>
        </w:rPr>
        <w:t>【命题技巧】</w:t>
      </w:r>
    </w:p>
    <w:p w14:paraId="62B8C359">
      <w:r>
        <w:rPr>
          <w:sz w:val="21"/>
        </w:rPr>
        <w:t>- 时间轴数据定位：1900、1960s、today 构成明显下降链条。</w:t>
      </w:r>
    </w:p>
    <w:p w14:paraId="72B53E5A">
      <w:r>
        <w:rPr>
          <w:sz w:val="21"/>
        </w:rPr>
        <w:t>- 数字到社会后果串联：closures 与 deserted、isolated 建立因果联系。</w:t>
      </w:r>
    </w:p>
    <w:p w14:paraId="388CEA00"/>
    <w:p w14:paraId="52444FEA">
      <w:r>
        <w:rPr>
          <w:b/>
          <w:sz w:val="22"/>
        </w:rPr>
        <w:t>23. [C]</w:t>
      </w:r>
    </w:p>
    <w:p w14:paraId="68486E23">
      <w:r>
        <w:rPr>
          <w:b/>
          <w:sz w:val="21"/>
        </w:rPr>
        <w:t>【题型】</w:t>
      </w:r>
      <w:r>
        <w:rPr>
          <w:sz w:val="21"/>
        </w:rPr>
        <w:t>词义猜测题·文化短语语境理解</w:t>
      </w:r>
    </w:p>
    <w:p w14:paraId="42ACEE0D">
      <w:r>
        <w:rPr>
          <w:b/>
          <w:sz w:val="21"/>
        </w:rPr>
        <w:t>【难度】</w:t>
      </w:r>
      <w:r>
        <w:rPr>
          <w:sz w:val="21"/>
        </w:rPr>
        <w:t>⭐⭐⭐⭐</w:t>
      </w:r>
    </w:p>
    <w:p w14:paraId="32988E21">
      <w:r>
        <w:rPr>
          <w:b/>
          <w:sz w:val="21"/>
        </w:rPr>
        <w:t>【定位】</w:t>
      </w:r>
      <w:r>
        <w:rPr>
          <w:sz w:val="21"/>
        </w:rPr>
        <w:t>Paragraph 5</w:t>
      </w:r>
    </w:p>
    <w:p w14:paraId="5EE64C08">
      <w:r>
        <w:rPr>
          <w:b/>
          <w:sz w:val="21"/>
        </w:rPr>
        <w:t>【解析】</w:t>
      </w:r>
    </w:p>
    <w:p w14:paraId="74E2EDB8">
      <w:r>
        <w:rPr>
          <w:sz w:val="21"/>
        </w:rPr>
        <w:t>- 原文（Para.5）：The reasons for the closures of what the 19th-century writer and statesman Léon Gambetta called “salons de la démocratie” (people’s parliaments) are economic and sociological.</w:t>
      </w:r>
    </w:p>
    <w:p w14:paraId="3E13D00C">
      <w:r>
        <w:rPr>
          <w:sz w:val="21"/>
        </w:rPr>
        <w:t>- 原文（Para.7）：In bistros and cafes, people don’t just eat and drink, they catch up with each other, meet new people, debate, laugh, read, write and sometimes fall in love.</w:t>
      </w:r>
    </w:p>
    <w:p w14:paraId="7D050D66">
      <w:r>
        <w:rPr>
          <w:b/>
          <w:sz w:val="21"/>
        </w:rPr>
        <w:t>分析：</w:t>
      </w:r>
    </w:p>
    <w:p w14:paraId="7AAD729F">
      <w:r>
        <w:rPr>
          <w:b/>
          <w:sz w:val="21"/>
        </w:rPr>
        <w:t>- 选项A（错误）：</w:t>
      </w:r>
      <w:r>
        <w:rPr>
          <w:sz w:val="21"/>
        </w:rPr>
        <w:t>概念偷换陷阱。短语强调民主社交空间，不是旅游盈利属性。</w:t>
      </w:r>
    </w:p>
    <w:p w14:paraId="4ECB92CD">
      <w:r>
        <w:rPr>
          <w:b/>
          <w:sz w:val="21"/>
        </w:rPr>
        <w:t>- 选项B（错误）：</w:t>
      </w:r>
      <w:r>
        <w:rPr>
          <w:sz w:val="21"/>
        </w:rPr>
        <w:t>正式性偷换陷阱。people’s parliaments 是比喻，不能理解为政府控制的委员会。</w:t>
      </w:r>
    </w:p>
    <w:p w14:paraId="138E9FB6">
      <w:r>
        <w:rPr>
          <w:b/>
          <w:sz w:val="21"/>
        </w:rPr>
        <w:t>- 选项C（正确）：</w:t>
      </w:r>
      <w:r>
        <w:rPr>
          <w:sz w:val="21"/>
        </w:rPr>
        <w:t>括号中的 people’s parliaments 以及后文 debate、meet new people 表明 bistro 是非正式公共讨论和交往场所。</w:t>
      </w:r>
    </w:p>
    <w:p w14:paraId="0FE1F493">
      <w:r>
        <w:rPr>
          <w:b/>
          <w:sz w:val="21"/>
        </w:rPr>
        <w:t>- 选项D（错误）：</w:t>
      </w:r>
      <w:r>
        <w:rPr>
          <w:sz w:val="21"/>
        </w:rPr>
        <w:t>范围偷换陷阱。bistro 面向村民而非特定商人或作家群体，也不是私人俱乐部。</w:t>
      </w:r>
    </w:p>
    <w:p w14:paraId="30A2BFFD">
      <w:r>
        <w:rPr>
          <w:b/>
          <w:sz w:val="21"/>
        </w:rPr>
        <w:t>【命题技巧】</w:t>
      </w:r>
    </w:p>
    <w:p w14:paraId="371A6FB4">
      <w:r>
        <w:rPr>
          <w:sz w:val="21"/>
        </w:rPr>
        <w:t>- 释义线索定位：people’s parliaments 直接解释法语短语。</w:t>
      </w:r>
    </w:p>
    <w:p w14:paraId="4F6E9937">
      <w:r>
        <w:rPr>
          <w:sz w:val="21"/>
        </w:rPr>
        <w:t>- 上下文互证：第 7 段的 debate 与 exchange views 形成语义呼应。</w:t>
      </w:r>
    </w:p>
    <w:p w14:paraId="35AE85E3"/>
    <w:p w14:paraId="7D41FF9C">
      <w:r>
        <w:rPr>
          <w:b/>
          <w:sz w:val="22"/>
        </w:rPr>
        <w:t>24. [B]</w:t>
      </w:r>
    </w:p>
    <w:p w14:paraId="3854293E">
      <w:r>
        <w:rPr>
          <w:b/>
          <w:sz w:val="21"/>
        </w:rPr>
        <w:t>【题型】</w:t>
      </w:r>
      <w:r>
        <w:rPr>
          <w:sz w:val="21"/>
        </w:rPr>
        <w:t>推理判断题·解决措施综合推理</w:t>
      </w:r>
    </w:p>
    <w:p w14:paraId="6A12476A">
      <w:r>
        <w:rPr>
          <w:b/>
          <w:sz w:val="21"/>
        </w:rPr>
        <w:t>【难度】</w:t>
      </w:r>
      <w:r>
        <w:rPr>
          <w:sz w:val="21"/>
        </w:rPr>
        <w:t>⭐⭐⭐⭐</w:t>
      </w:r>
    </w:p>
    <w:p w14:paraId="2070085E">
      <w:r>
        <w:rPr>
          <w:b/>
          <w:sz w:val="21"/>
        </w:rPr>
        <w:t>【定位】</w:t>
      </w:r>
      <w:r>
        <w:rPr>
          <w:sz w:val="21"/>
        </w:rPr>
        <w:t>Paragraphs 8-12</w:t>
      </w:r>
    </w:p>
    <w:p w14:paraId="1E24119D">
      <w:r>
        <w:rPr>
          <w:b/>
          <w:sz w:val="21"/>
        </w:rPr>
        <w:t>【解析】</w:t>
      </w:r>
    </w:p>
    <w:p w14:paraId="71F7BD28">
      <w:r>
        <w:rPr>
          <w:sz w:val="21"/>
        </w:rPr>
        <w:t>- 原文（Para.8）：Instead, she and her sister, Katell, set up an association to run it.</w:t>
      </w:r>
    </w:p>
    <w:p w14:paraId="249093FC">
      <w:r>
        <w:rPr>
          <w:sz w:val="21"/>
        </w:rPr>
        <w:t>- 原文（Para.9）：A report submitted to the French senate in 2023 suggested the government should ease regulations on small rural cafe-bistros, hotels and restaurants.</w:t>
      </w:r>
    </w:p>
    <w:p w14:paraId="09B53F7D">
      <w:r>
        <w:rPr>
          <w:sz w:val="21"/>
        </w:rPr>
        <w:t>- 原文（Para.12）：...often helping cafes to diversify by stocking food essentials or becoming drop-off points for online shopping deliveries.</w:t>
      </w:r>
    </w:p>
    <w:p w14:paraId="5C5878D4">
      <w:r>
        <w:rPr>
          <w:b/>
          <w:sz w:val="21"/>
        </w:rPr>
        <w:t>分析：</w:t>
      </w:r>
    </w:p>
    <w:p w14:paraId="1FA4341A">
      <w:r>
        <w:rPr>
          <w:b/>
          <w:sz w:val="21"/>
        </w:rPr>
        <w:t>- 选项A（错误）：</w:t>
      </w:r>
      <w:r>
        <w:rPr>
          <w:sz w:val="21"/>
        </w:rPr>
        <w:t>反向政策陷阱。报告建议 ease regulations，而不是严格执行既有监管。</w:t>
      </w:r>
    </w:p>
    <w:p w14:paraId="180AE6E8">
      <w:r>
        <w:rPr>
          <w:b/>
          <w:sz w:val="21"/>
        </w:rPr>
        <w:t>- 选项B（正确）：</w:t>
      </w:r>
      <w:r>
        <w:rPr>
          <w:sz w:val="21"/>
        </w:rPr>
        <w:t>姐妹成立协会经营、1,000 Cafés 协助社区寻找方案，以及 stocking essentials、delivery drop-offs 等多元化服务，可推知社区组织和灵活服务很重要。</w:t>
      </w:r>
    </w:p>
    <w:p w14:paraId="1D53A3AA">
      <w:r>
        <w:rPr>
          <w:b/>
          <w:sz w:val="21"/>
        </w:rPr>
        <w:t>- 选项C（错误）：</w:t>
      </w:r>
      <w:r>
        <w:rPr>
          <w:sz w:val="21"/>
        </w:rPr>
        <w:t>时态过度陷阱。UNESCO listing 只是 Fontaine 希望政府提交的方案，并未保证新经营者出现。</w:t>
      </w:r>
    </w:p>
    <w:p w14:paraId="4818BF97">
      <w:r>
        <w:rPr>
          <w:b/>
          <w:sz w:val="21"/>
        </w:rPr>
        <w:t>- 选项D（错误）：</w:t>
      </w:r>
      <w:r>
        <w:rPr>
          <w:sz w:val="21"/>
        </w:rPr>
        <w:t>反向细节陷阱。bistro 可承担配送、音乐等活动，说明功能扩展，不是年轻顾客拒绝使用。</w:t>
      </w:r>
    </w:p>
    <w:p w14:paraId="4EAC1838">
      <w:r>
        <w:rPr>
          <w:b/>
          <w:sz w:val="21"/>
        </w:rPr>
        <w:t>【命题技巧】</w:t>
      </w:r>
    </w:p>
    <w:p w14:paraId="61D244A9">
      <w:r>
        <w:rPr>
          <w:sz w:val="21"/>
        </w:rPr>
        <w:t>- 多例归纳推理：association、diversify、drop-off points 共同指向社区化灵活方案。</w:t>
      </w:r>
    </w:p>
    <w:p w14:paraId="3EDD3F17">
      <w:r>
        <w:rPr>
          <w:sz w:val="21"/>
        </w:rPr>
        <w:t>- 政策语气识别：ease regulations 与 strict compliance 形成反向干扰。</w:t>
      </w:r>
    </w:p>
    <w:p w14:paraId="181DB08D"/>
    <w:p w14:paraId="2C50635B">
      <w:r>
        <w:rPr>
          <w:b/>
          <w:sz w:val="22"/>
        </w:rPr>
        <w:t>25. [C]</w:t>
      </w:r>
    </w:p>
    <w:p w14:paraId="2EB4E965">
      <w:r>
        <w:rPr>
          <w:b/>
          <w:sz w:val="21"/>
        </w:rPr>
        <w:t>【题型】</w:t>
      </w:r>
      <w:r>
        <w:rPr>
          <w:sz w:val="21"/>
        </w:rPr>
        <w:t>主旨大意题·最佳标题</w:t>
      </w:r>
    </w:p>
    <w:p w14:paraId="696DD743">
      <w:r>
        <w:rPr>
          <w:b/>
          <w:sz w:val="21"/>
        </w:rPr>
        <w:t>【难度】</w:t>
      </w:r>
      <w:r>
        <w:rPr>
          <w:sz w:val="21"/>
        </w:rPr>
        <w:t>⭐⭐⭐⭐⭐</w:t>
      </w:r>
    </w:p>
    <w:p w14:paraId="3B6F1E8E">
      <w:r>
        <w:rPr>
          <w:b/>
          <w:sz w:val="21"/>
        </w:rPr>
        <w:t>【定位】</w:t>
      </w:r>
      <w:r>
        <w:rPr>
          <w:sz w:val="21"/>
        </w:rPr>
        <w:t>Full text</w:t>
      </w:r>
    </w:p>
    <w:p w14:paraId="27091C3A">
      <w:r>
        <w:rPr>
          <w:b/>
          <w:sz w:val="21"/>
        </w:rPr>
        <w:t>【解析】</w:t>
      </w:r>
    </w:p>
    <w:p w14:paraId="12C487A4">
      <w:r>
        <w:rPr>
          <w:sz w:val="21"/>
        </w:rPr>
        <w:t>- 原文（Para.3）：Our aim is to keep this kind of business open to support the social fabric.</w:t>
      </w:r>
    </w:p>
    <w:p w14:paraId="06592646">
      <w:r>
        <w:rPr>
          <w:sz w:val="21"/>
        </w:rPr>
        <w:t>- 原文（Para.10）：Supporting the village bistro means helping to keep it alive, so the heart of our countryside continues to beat.</w:t>
      </w:r>
    </w:p>
    <w:p w14:paraId="1D61DFDE">
      <w:r>
        <w:rPr>
          <w:sz w:val="21"/>
        </w:rPr>
        <w:t>- 原文（Para.12）：Cafes have been closing in villages for the last 50 years, and we don’t have any magic wand or miracle answer... Our aim is to help small communities find solutions.</w:t>
      </w:r>
    </w:p>
    <w:p w14:paraId="2636A563">
      <w:r>
        <w:rPr>
          <w:b/>
          <w:sz w:val="21"/>
        </w:rPr>
        <w:t>分析：</w:t>
      </w:r>
    </w:p>
    <w:p w14:paraId="6EA015D6">
      <w:r>
        <w:rPr>
          <w:b/>
          <w:sz w:val="21"/>
        </w:rPr>
        <w:t>- 选项A（错误）：</w:t>
      </w:r>
      <w:r>
        <w:rPr>
          <w:sz w:val="21"/>
        </w:rPr>
        <w:t>以偏概全陷阱。文章不是美食或价格竞争分析，而是 bistro 对乡村社交与社区纽带的意义。</w:t>
      </w:r>
    </w:p>
    <w:p w14:paraId="29456728">
      <w:r>
        <w:rPr>
          <w:b/>
          <w:sz w:val="21"/>
        </w:rPr>
        <w:t>- 选项B（错误）：</w:t>
      </w:r>
      <w:r>
        <w:rPr>
          <w:sz w:val="21"/>
        </w:rPr>
        <w:t>细节扩大陷阱。UNESCO 只是第 6 段的一种倡导，不是全文唯一解决方案。</w:t>
      </w:r>
    </w:p>
    <w:p w14:paraId="0432F08A">
      <w:r>
        <w:rPr>
          <w:b/>
          <w:sz w:val="21"/>
        </w:rPr>
        <w:t>- 选项C（正确）：</w:t>
      </w:r>
      <w:r>
        <w:rPr>
          <w:sz w:val="21"/>
        </w:rPr>
        <w:t>French villages 对应各类社区行动，bistros 点明对象，keeping the heart beating 呼应社会凝聚力和乡村心跳的比喻，能覆盖拯救行动、原因分析和多元方案。</w:t>
      </w:r>
    </w:p>
    <w:p w14:paraId="2160E4D5">
      <w:r>
        <w:rPr>
          <w:b/>
          <w:sz w:val="21"/>
        </w:rPr>
        <w:t>- 选项D（错误）：</w:t>
      </w:r>
      <w:r>
        <w:rPr>
          <w:sz w:val="21"/>
        </w:rPr>
        <w:t>反向主旨陷阱。文章确实描述衰退，但重点是社区和机构正在寻找办法，不是宣告无力支持。</w:t>
      </w:r>
    </w:p>
    <w:p w14:paraId="79F4D104">
      <w:r>
        <w:rPr>
          <w:b/>
          <w:sz w:val="21"/>
        </w:rPr>
        <w:t>【命题技巧】</w:t>
      </w:r>
    </w:p>
    <w:p w14:paraId="1AF3A775">
      <w:r>
        <w:rPr>
          <w:sz w:val="21"/>
        </w:rPr>
        <w:t>- 比喻主线整合：social fabric 与 heart of our countryside 都指向社区存续。</w:t>
      </w:r>
    </w:p>
    <w:p w14:paraId="494E8C4C">
      <w:pPr>
        <w:rPr>
          <w:sz w:val="21"/>
        </w:rPr>
      </w:pPr>
      <w:r>
        <w:rPr>
          <w:sz w:val="21"/>
        </w:rPr>
        <w:t>- 标题范围校准：正确标题同时包含危机与行动，避免只覆盖某个建议。</w:t>
      </w:r>
    </w:p>
    <w:p w14:paraId="38E48557">
      <w:pPr>
        <w:rPr>
          <w:sz w:val="21"/>
        </w:rPr>
      </w:pPr>
    </w:p>
    <w:p w14:paraId="73A56118">
      <w:pPr>
        <w:jc w:val="center"/>
        <w:rPr>
          <w:color w:val="969696"/>
        </w:rPr>
      </w:pPr>
      <w:r>
        <w:rPr>
          <w:color w:val="969696"/>
        </w:rPr>
        <w:t>— — — — — — — — — —</w:t>
      </w:r>
    </w:p>
    <w:p w14:paraId="7AD80686">
      <w:pPr>
        <w:jc w:val="both"/>
        <w:rPr>
          <w:color w:val="969696"/>
        </w:rPr>
      </w:pPr>
    </w:p>
    <w:p w14:paraId="1E9BE640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本文档由我们自研的考研英语阅读理解大模型生成。该模型基于近10年考研英语真题进行训练。我们会根据同学们的反馈持续优化模型能力。</w:t>
      </w:r>
    </w:p>
    <w:p w14:paraId="30CC9701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</w:p>
    <w:p w14:paraId="2D2A4EC3">
      <w:pP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</w:pPr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本文档为【福利】，不提供答疑服务，欢迎大家自行交流使用。</w:t>
      </w:r>
    </w:p>
    <w:p w14:paraId="39946C88">
      <w:pPr>
        <w:rPr>
          <w:rFonts w:hint="eastAsia" w:eastAsia="宋体"/>
          <w:lang w:val="en-US" w:eastAsia="zh-CN"/>
        </w:rPr>
      </w:pPr>
    </w:p>
    <w:p w14:paraId="66DD62FB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【两个常见问题】</w:t>
      </w:r>
    </w:p>
    <w:p w14:paraId="6C7DA6A8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1.为什么主编不亲自出题？</w:t>
      </w:r>
    </w:p>
    <w:p w14:paraId="09C99DA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训练营创办7年来，我们始终坚持一个理念：考研英语不做任何模拟题。因为我们深知，没有任何一份模拟题能真正媲美真题，即便由主编亲自出题，甚至是市面上名师出的模拟题都难以达到考研真题命题专家的水准。做模拟题反而可能误导备考方向。</w:t>
      </w:r>
    </w:p>
    <w:p w14:paraId="0FA17708">
      <w:pPr>
        <w:rPr>
          <w:rFonts w:hint="eastAsia" w:eastAsia="宋体"/>
          <w:lang w:val="en-US" w:eastAsia="zh-CN"/>
        </w:rPr>
      </w:pPr>
    </w:p>
    <w:p w14:paraId="439A0C30">
      <w:pPr>
        <w:rPr>
          <w:rFonts w:hint="eastAsia" w:eastAsia="宋体"/>
          <w:lang w:val="en-US" w:eastAsia="zh-CN"/>
        </w:rPr>
      </w:pPr>
      <w:r>
        <w:rPr>
          <w:rFonts w:hint="eastAsia" w:eastAsia="宋体"/>
          <w:lang w:val="en-US" w:eastAsia="zh-CN"/>
        </w:rPr>
        <w:t>2.那为什么现在推出这个福利？</w:t>
      </w:r>
    </w:p>
    <w:p w14:paraId="2468D5EC">
      <w:pPr>
        <w:rPr>
          <w:sz w:val="20"/>
        </w:rPr>
      </w:pPr>
      <w:r>
        <w:rPr>
          <w:rFonts w:hint="eastAsia" w:eastAsia="宋体"/>
          <w:lang w:val="en-US" w:eastAsia="zh-CN"/>
        </w:rPr>
        <w:t>随着AI技术的不断进步，通过知识投喂和持续训练，大模型已逐渐具备模仿真题命题风格的能力。这份文档正是这一尝试的成果。它仅作为福利提供给大家，起到辅助检验的作用。你可以根据自身需要选择使用，如果有所顾虑，完全可以不用。</w:t>
      </w:r>
    </w:p>
    <w:p w14:paraId="1FEF21E9">
      <w:pPr>
        <w:spacing w:before="20" w:after="80" w:line="360" w:lineRule="auto"/>
        <w:jc w:val="left"/>
        <w:rPr>
          <w:rFonts w:ascii="宋体" w:hAnsi="宋体" w:eastAsia="宋体"/>
          <w:b w:val="0"/>
          <w:i w:val="0"/>
          <w:sz w:val="19"/>
        </w:rPr>
      </w:pPr>
    </w:p>
    <w:p w14:paraId="5196634C">
      <w:r>
        <w:rPr>
          <w:rFonts w:hint="eastAsia" w:eastAsia="宋体" w:asciiTheme="majorHAnsi" w:hAnsiTheme="majorHAnsi" w:cstheme="majorBidi"/>
          <w:b/>
          <w:bCs/>
          <w:color w:val="376092" w:themeColor="accent1" w:themeShade="BF"/>
          <w:sz w:val="28"/>
          <w:szCs w:val="28"/>
          <w:lang w:val="en-US" w:eastAsia="zh-CN" w:bidi="ar-SA"/>
        </w:rPr>
        <w:t>如果对答案解析有疑惑，直接打开任何AI大模型（如Deepseek、Kimi等），上传该篇原文文档，然后复制粘贴对应的题目和选项，说清楚你的疑问，大模型会回应解释对应的问题。</w:t>
      </w:r>
    </w:p>
    <w:p w14:paraId="4C8F7361">
      <w:pPr>
        <w:rPr>
          <w:sz w:val="21"/>
        </w:rPr>
      </w:pPr>
      <w:bookmarkStart w:id="0" w:name="_GoBack"/>
      <w:bookmarkEnd w:id="0"/>
    </w:p>
    <w:p w14:paraId="604A66CA"/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玄三M W05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Liberation Mono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Liberation Mono">
    <w:panose1 w:val="02070409020205020404"/>
    <w:charset w:val="00"/>
    <w:family w:val="auto"/>
    <w:pitch w:val="default"/>
    <w:sig w:usb0="E0000AFF" w:usb1="400078FF" w:usb2="00000001" w:usb3="00000000" w:csb0="6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67C039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qFormat="1"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qFormat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2082</Words>
  <Characters>5186</Characters>
  <Lines>0</Lines>
  <Paragraphs>0</Paragraphs>
  <TotalTime>0</TotalTime>
  <ScaleCrop>false</ScaleCrop>
  <LinksUpToDate>false</LinksUpToDate>
  <CharactersWithSpaces>5913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山中有个大栗子</cp:lastModifiedBy>
  <dcterms:modified xsi:type="dcterms:W3CDTF">2026-09-18T09:51:42Z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eyJoZGlkIjoiMzIwNzJhZGRlZTgyZWRjMWUxMjdhYTkyNWQyNDcyZmQiLCJ1c2VySWQiOiI3MjY0ODYwNzUifQ==</vt:lpwstr>
  </property>
  <property fmtid="{D5CDD505-2E9C-101B-9397-08002B2CF9AE}" pid="3" name="KSOProductBuildVer">
    <vt:lpwstr>2052-12.1.0.28505</vt:lpwstr>
  </property>
  <property fmtid="{D5CDD505-2E9C-101B-9397-08002B2CF9AE}" pid="4" name="ICV">
    <vt:lpwstr>F8AC00F570E944E8920EBC8CDE87CD13_12</vt:lpwstr>
  </property>
</Properties>
</file>