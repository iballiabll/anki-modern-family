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5BE4B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08B1070F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It’s the stuff of “Champagne wishes and caviar dreams,” as Robin Leach used to say—and some light summer fare for Barron’s readers. But Ricci’s blowout is also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the flood of wealthy Americans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Europe (basking in the glow of the strong U.S. dollar), and the soaring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private aviation (no doubt, many of his guests flew on Ricci’s Flexjet—a smaller, privately held competitor of Berkshire Hathaway–owned NetJets).</w:t>
      </w:r>
    </w:p>
    <w:p w14:paraId="055556AF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Most significantly, though, Ricci’s soiree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unfettered, inexorable rise of the ultra rich, a point brought home in a new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, Billionaire Census 2026, by research firm Altrata. The study calculated that the number of billionaires around the globe climbed 8.2% in 2025 to 3,795, the biggest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five years. As for their wealth, that was up a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12.8% to a record $15.1 trillion, equal to 20% of the market cap of the S&amp;P 500 index, the third consecutive year of accelerating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4490C690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single biggest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, of course, was the U.S. tech business. Ball don’t lie. The number of billionaires in the U.S., home to a third of the world’s “billies,” grew 11.5%, to 1,265. They’re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$6.7 trillion, or 44% of global billionaire wealth. Yes, China’s billionaire population climbed 13%, but the U.S. still has three times more.</w:t>
      </w:r>
    </w:p>
    <w:p w14:paraId="00CD06F0">
      <w:pPr>
        <w:spacing w:after="40" w:line="360" w:lineRule="auto"/>
      </w:pPr>
    </w:p>
    <w:p w14:paraId="5AF9C70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16F7384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indicative    [B] emblematic    [C] suggestive    [D] characteristic    </w:t>
      </w:r>
    </w:p>
    <w:p w14:paraId="446F2FA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abandoning    [B] avoiding    [C] invading    [D] criticising    </w:t>
      </w:r>
    </w:p>
    <w:p w14:paraId="3C9A394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business    [B] scandal    [C] regulation    [D] collapse    </w:t>
      </w:r>
    </w:p>
    <w:p w14:paraId="33EB1F6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conceals    [B] exaggerates    [C] misreads    [D] reflects    </w:t>
      </w:r>
    </w:p>
    <w:p w14:paraId="09DD84E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article    [B] report    [C] speech    [D] forecast    </w:t>
      </w:r>
    </w:p>
    <w:p w14:paraId="103AC05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decrease    [B] stability    [C] estimate    [D] increase    </w:t>
      </w:r>
    </w:p>
    <w:p w14:paraId="5585754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modest    [B] sluggish    [C] brisk    [D] temporary    </w:t>
      </w:r>
    </w:p>
    <w:p w14:paraId="43C0050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growth    [B] decline    [C] reform    [D] debate    </w:t>
      </w:r>
    </w:p>
    <w:p w14:paraId="45538B3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victim    [B] symbol    [C] cost    [D] driver    </w:t>
      </w:r>
    </w:p>
    <w:p w14:paraId="2819917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worth    [B] owing    [C] lacking    [D] costing    </w:t>
      </w:r>
    </w:p>
    <w:p w14:paraId="35EBFBCE">
      <w:r>
        <w:br w:type="page"/>
      </w:r>
    </w:p>
    <w:p w14:paraId="310DBC2A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2B442854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A    14. D    15. B    16. D    17. C    18. A    19. D    20. A</w:t>
      </w:r>
    </w:p>
    <w:p w14:paraId="1D9A2700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A2DC60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(emblematic)</w:t>
      </w:r>
    </w:p>
    <w:p w14:paraId="07EF9F3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【题型】形容词辨析·固定搭配</w:t>
      </w:r>
    </w:p>
    <w:p w14:paraId="5C061E3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E210E9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03D92E8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C383F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indicative（表明的）：indicative of 可通，但不如 emblematic of 强调“典型象征”。近义干扰。</w:t>
      </w:r>
    </w:p>
    <w:p w14:paraId="0434A4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emblematic（象征的）：be emblematic of 表示“是……的典型象征”。正确答案。</w:t>
      </w:r>
    </w:p>
    <w:p w14:paraId="7D5512C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suggestive（暗示的）：程度较弱，不能说明派对是趋势的典型体现。程度差异干扰。</w:t>
      </w:r>
    </w:p>
    <w:p w14:paraId="5F2C6FB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characteristic（典型的）：多指特性，不如 emblematic 的象征义精确。近义干扰。</w:t>
      </w:r>
    </w:p>
    <w:p w14:paraId="5423ADD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0C6CFB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(invading)</w:t>
      </w:r>
    </w:p>
    <w:p w14:paraId="6D333DF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【题型】动词辨析·修辞色彩</w:t>
      </w:r>
    </w:p>
    <w:p w14:paraId="4A47777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425503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6239640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2E9D6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abandoning（离开、抛弃）：方向相反。逻辑方向干扰。</w:t>
      </w:r>
    </w:p>
    <w:p w14:paraId="6C367F0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avoiding（避开）：与 flood of wealthy Americans 的涌入矛盾。逻辑方向干扰。</w:t>
      </w:r>
    </w:p>
    <w:p w14:paraId="540E65B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invading（涌入、涌入式占领）：与 flood 呼应，形象表达富裕美国人大量进入欧洲。正确答案。</w:t>
      </w:r>
    </w:p>
    <w:p w14:paraId="146AF8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criticising（批评）：不是评论行为。语义场干扰。</w:t>
      </w:r>
    </w:p>
    <w:p w14:paraId="01A3F32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EF3433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(business)</w:t>
      </w:r>
    </w:p>
    <w:p w14:paraId="30EDC8E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【题型】名词辨析·经济语义</w:t>
      </w:r>
    </w:p>
    <w:p w14:paraId="27D7A71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3C20F2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6A5FE84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ECEDF8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business（业务）：the soaring business of private aviation 指私人航空业务迅速增长。正确答案。</w:t>
      </w:r>
    </w:p>
    <w:p w14:paraId="1DE9F59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scandal（丑闻）：感情色彩不合。语义场干扰。</w:t>
      </w:r>
    </w:p>
    <w:p w14:paraId="708C0F2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regulation（监管）：未讨论监管变化。语义场干扰。</w:t>
      </w:r>
    </w:p>
    <w:p w14:paraId="6F7816E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collapse（崩溃）：与 soaring 相反。逻辑方向干扰。</w:t>
      </w:r>
    </w:p>
    <w:p w14:paraId="29B8FF9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77F1B0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D (reflects)</w:t>
      </w:r>
    </w:p>
    <w:p w14:paraId="3E39AA2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【题型】动词辨析·主题关系</w:t>
      </w:r>
    </w:p>
    <w:p w14:paraId="2866056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174134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3688DFD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679623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conceals（掩盖）：奢华派对反而凸显富豪趋势。逻辑方向干扰。</w:t>
      </w:r>
    </w:p>
    <w:p w14:paraId="1B8FC5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exaggerates（夸大）：可能造成观感，但核心是反映趋势。语义场干扰。</w:t>
      </w:r>
    </w:p>
    <w:p w14:paraId="030737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misreads（误读）：派对不是误读趋势。语义场干扰。</w:t>
      </w:r>
    </w:p>
    <w:p w14:paraId="57D276A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reflects（反映）：soiree reflects the rise 表示派对反映出超级富豪崛起。正确答案。</w:t>
      </w:r>
    </w:p>
    <w:p w14:paraId="7938AD5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4ACD5C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(report)</w:t>
      </w:r>
    </w:p>
    <w:p w14:paraId="4DD6902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【题型】名词辨析·来源语义</w:t>
      </w:r>
    </w:p>
    <w:p w14:paraId="40A147E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ECF52B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0F6E338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5E676D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article（文章）：研究报告比文章更正式。近义干扰。</w:t>
      </w:r>
    </w:p>
    <w:p w14:paraId="507255D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report（报告）：a new report by research firm Altrata 指研究机构发布的新报告。正确答案。</w:t>
      </w:r>
    </w:p>
    <w:p w14:paraId="0244367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speech（演讲）：来源形式不合。语义场干扰。</w:t>
      </w:r>
    </w:p>
    <w:p w14:paraId="2F10B04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forecast（预测）：后文是已计算的 2025 年数据。语义场干扰。</w:t>
      </w:r>
    </w:p>
    <w:p w14:paraId="5F655E5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0073D4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(increase)</w:t>
      </w:r>
    </w:p>
    <w:p w14:paraId="237B819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【题型】名词辨析·数字趋势</w:t>
      </w:r>
    </w:p>
    <w:p w14:paraId="65CF1DC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EBFC5F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691C654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D2A3C3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decrease（下降）：与 climbed 8.2% 矛盾。逻辑方向干扰。</w:t>
      </w:r>
    </w:p>
    <w:p w14:paraId="2F7674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stability（稳定）：不能描述数量增长。语义场干扰。</w:t>
      </w:r>
    </w:p>
    <w:p w14:paraId="79ABE65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estimate（估计）：数字是研究结果，不是模糊估计。语义场干扰。</w:t>
      </w:r>
    </w:p>
    <w:p w14:paraId="0773AC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increase（增长）：the biggest increase in five years 表示五年来最大增幅。正确答案。</w:t>
      </w:r>
    </w:p>
    <w:p w14:paraId="7B928E0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8CE3C5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C (brisk)</w:t>
      </w:r>
    </w:p>
    <w:p w14:paraId="7EC5FA5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【题型】形容词辨析·程度语义</w:t>
      </w:r>
    </w:p>
    <w:p w14:paraId="7B14297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FA1A9E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6E02247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CCE006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modest（适度的）：与 12.8% 和 record 的强增长语境不符。程度差异干扰。</w:t>
      </w:r>
    </w:p>
    <w:p w14:paraId="61A9AF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sluggish（缓慢的）：方向和程度都不合。逻辑方向干扰。</w:t>
      </w:r>
    </w:p>
    <w:p w14:paraId="352F0AA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brisk（迅速的）：a brisk 12.8% 表示快速增长的 12.8%。正确答案。</w:t>
      </w:r>
    </w:p>
    <w:p w14:paraId="401B06E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temporary（暂时的）：未强调短期性。语义场干扰。</w:t>
      </w:r>
    </w:p>
    <w:p w14:paraId="259A64C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813E4A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(growth)</w:t>
      </w:r>
    </w:p>
    <w:p w14:paraId="6D1D30E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【题型】名词辨析·趋势语义</w:t>
      </w:r>
    </w:p>
    <w:p w14:paraId="7D344FD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F28ACB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53B4F47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BFD85A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growth（增长）：accelerating growth 指增长加速。正确答案。</w:t>
      </w:r>
    </w:p>
    <w:p w14:paraId="558BA2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decline（下降）：与财富创纪录矛盾。逻辑方向干扰。</w:t>
      </w:r>
    </w:p>
    <w:p w14:paraId="0FAFC50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reform（改革）：不是政策变化。语义场干扰。</w:t>
      </w:r>
    </w:p>
    <w:p w14:paraId="2131BD0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debate（争论）：未涉及争论。语义场干扰。</w:t>
      </w:r>
    </w:p>
    <w:p w14:paraId="248C0E1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517E6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D (driver)</w:t>
      </w:r>
    </w:p>
    <w:p w14:paraId="73FD54C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【题型】名词辨析·因果语义</w:t>
      </w:r>
    </w:p>
    <w:p w14:paraId="44C392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6896DB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10DCD34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E753D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victim（受害者）：科技行业是推动者，不是受害者。逻辑方向干扰。</w:t>
      </w:r>
    </w:p>
    <w:p w14:paraId="6CCB985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symbol（象征）：可作为象征，但 main driver 强调原因。近义干扰。</w:t>
      </w:r>
    </w:p>
    <w:p w14:paraId="2987D8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cost（成本）：不是代价。语义场干扰。</w:t>
      </w:r>
    </w:p>
    <w:p w14:paraId="792EF26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driver（驱动因素）：the single biggest driver was the U.S. tech business 指最主要的推动力。正确答案。</w:t>
      </w:r>
    </w:p>
    <w:p w14:paraId="03AA0DD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78E192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A (worth)</w:t>
      </w:r>
    </w:p>
    <w:p w14:paraId="03CC74D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【题型】形容词辨析·价值搭配</w:t>
      </w:r>
    </w:p>
    <w:p w14:paraId="6DBAE1E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B4BE59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233F845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50A429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worth（价值为）：They’re worth $6.7 trillion 表示他们身家共计 6.7 万亿美元。正确答案。</w:t>
      </w:r>
    </w:p>
    <w:p w14:paraId="12E6EF6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owing（欠）：owe 的现在分词，语义不合。形近干扰。</w:t>
      </w:r>
    </w:p>
    <w:p w14:paraId="197D08E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lacking（缺乏）：方向相反。语义场干扰。</w:t>
      </w:r>
    </w:p>
    <w:p w14:paraId="34CD8561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costing（花费）：不是他们花费该金额。语义场干扰。</w:t>
      </w:r>
    </w:p>
    <w:p w14:paraId="6ECAE00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218E99AB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176227B9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7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1878</Words>
  <Characters>4126</Characters>
  <Lines>0</Lines>
  <Paragraphs>0</Paragraphs>
  <TotalTime>0</TotalTime>
  <ScaleCrop>false</ScaleCrop>
  <LinksUpToDate>false</LinksUpToDate>
  <CharactersWithSpaces>4888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2026-09-06T13:07:11Z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F662E63AF1294FEDBE312883DF20934F_12</vt:lpwstr>
  </property>
</Properties>
</file>