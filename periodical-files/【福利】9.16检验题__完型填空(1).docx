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BD9E9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23BE126D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As with public markets, those AI dollars have crowded out other investments, including the once red-hot area of consumer tech. After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near 3,000 in 2021, the number of VC deals for consumer tech was cut in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by last year, PitchBook data show, and the figure continues to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2026.</w:t>
      </w:r>
    </w:p>
    <w:p w14:paraId="7DA65D0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Critics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decline on the do-everything smartphone, which fills in as a camera, GPS, digital assistant, calculator, and all sorts of other products that once filled the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an electronics shop. Jeff Barrington, managing director at Windsor Drake, tells Barron’s that building a consumer tech start-up is incredibly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Margins are low, supply challenges are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and competition is fierce. “The other thing, too, is that the big Apples, Amazons, and Googles tend to copy or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consumer tech products,” he says.</w:t>
      </w:r>
    </w:p>
    <w:p w14:paraId="43ABFC86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That history makes it all the more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that one of this year’s hottest consumer tech start-ups is taking on the establishment with…a phone. Nothing, founded in 2020, began as an earbud maker before moving into smartphones and smartwatches. The products have a clean and modern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that has attracted a young audience looking to break away from tech giants Apple and Samsung Electronics.</w:t>
      </w:r>
    </w:p>
    <w:p w14:paraId="78329997">
      <w:pPr>
        <w:spacing w:after="40" w:line="360" w:lineRule="auto"/>
      </w:pPr>
    </w:p>
    <w:p w14:paraId="203FD44E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025A661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shrinking    [B] peaking    [C] falling    [D] expanding    </w:t>
      </w:r>
    </w:p>
    <w:p w14:paraId="4B0A439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quarters    [B] pieces    [C] halves    [D] half    </w:t>
      </w:r>
    </w:p>
    <w:p w14:paraId="310A72C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slide    [B] recover    [C] fluctuate    [D] improve    </w:t>
      </w:r>
    </w:p>
    <w:p w14:paraId="5684513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Credit    [B] Praise    [C] Blame    [D] Thank    </w:t>
      </w:r>
    </w:p>
    <w:p w14:paraId="374378C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counters    [B] aisles    [C] windows    [D] warehouses    </w:t>
      </w:r>
    </w:p>
    <w:p w14:paraId="5F5A770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challenging    [B] rewarding    [C] straightforward    [D] unnecessary    </w:t>
      </w:r>
    </w:p>
    <w:p w14:paraId="5776CFC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minor    [B] rare    [C] manageable    [D] vast    </w:t>
      </w:r>
    </w:p>
    <w:p w14:paraId="4DEEA32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reject    [B] absorb    [C] invent    [D] avoid    </w:t>
      </w:r>
    </w:p>
    <w:p w14:paraId="02B1B1D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expected    [B] natural    [C] surprising    [D] encouraging    </w:t>
      </w:r>
    </w:p>
    <w:p w14:paraId="3548AD5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budget    [B] warranty    [C] interface    [D] aesthetic    </w:t>
      </w:r>
    </w:p>
    <w:p w14:paraId="007B94BF">
      <w:r>
        <w:br w:type="page"/>
      </w:r>
    </w:p>
    <w:p w14:paraId="01B7DA1E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18F70FE2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A    14. C    15. B    16. A    17. D    18. B    19. C    20. D</w:t>
      </w:r>
    </w:p>
    <w:p w14:paraId="30E31E74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388026E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(peaking)</w:t>
      </w:r>
    </w:p>
    <w:p w14:paraId="2F04B6E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【题型】动名词辨析·趋势语义</w:t>
      </w:r>
    </w:p>
    <w:p w14:paraId="68140E4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E5295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3753CF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A07A0C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shrinking（缩小）：可与 number 搭配，但 After shrinking near 3,000 的表达不自然。搭配干扰。</w:t>
      </w:r>
    </w:p>
    <w:p w14:paraId="5F2E722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peaking（达到峰值）：After peaking near 3,000 in 2021 指在2021年达到近3000笔的峰值。正确答案。</w:t>
      </w:r>
    </w:p>
    <w:p w14:paraId="5C99A2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falling（下降）：时间逻辑应为先达峰再下降。顺序干扰。</w:t>
      </w:r>
    </w:p>
    <w:p w14:paraId="0DF7D6D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expanding（扩张）：与之后数量减半矛盾。逻辑方向干扰。</w:t>
      </w:r>
    </w:p>
    <w:p w14:paraId="573CDE7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B9695B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(half)</w:t>
      </w:r>
    </w:p>
    <w:p w14:paraId="71691F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【题型】名词辨析·比例搭配</w:t>
      </w:r>
    </w:p>
    <w:p w14:paraId="2748BD7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909C6E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57BE04A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C6AA6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quarters（四分之一）：与 cut in half 的固定表达不符。形近干扰。</w:t>
      </w:r>
    </w:p>
    <w:p w14:paraId="4E7F416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pieces（碎片）：不表示比例减半。语义场干扰。</w:t>
      </w:r>
    </w:p>
    <w:p w14:paraId="0E83C0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halves（一半）：halves 是复数形式，作单数比例时不合语法。形近干扰。</w:t>
      </w:r>
    </w:p>
    <w:p w14:paraId="65D6DE5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half（一半）：cut in half 表示减少一半。正确答案。</w:t>
      </w:r>
    </w:p>
    <w:p w14:paraId="36C9E15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7D1F45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(slide)</w:t>
      </w:r>
    </w:p>
    <w:p w14:paraId="42253B0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【题型】动词辨析·趋势方向</w:t>
      </w:r>
    </w:p>
    <w:p w14:paraId="79FA3FF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0073FA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4420DE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31C5B0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slide（下滑）：continues to slide 表示数量继续下降。正确答案。</w:t>
      </w:r>
    </w:p>
    <w:p w14:paraId="34D0B5F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recover（恢复）：与下降趋势相反。逻辑方向干扰。</w:t>
      </w:r>
    </w:p>
    <w:p w14:paraId="36C25AF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fluctuate（波动）：未强调上下波动，只说明继续走低。程度差异干扰。</w:t>
      </w:r>
    </w:p>
    <w:p w14:paraId="33E54DE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improve（改善）：方向相反。逻辑方向干扰。</w:t>
      </w:r>
    </w:p>
    <w:p w14:paraId="7EF1D2B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A8CADA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(Blame)</w:t>
      </w:r>
    </w:p>
    <w:p w14:paraId="46C1B34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【题型】动词辨析·归因结构</w:t>
      </w:r>
    </w:p>
    <w:p w14:paraId="4DC5E18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288A77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3BA1127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7B093E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Credit（归功于）：归功说明智能手机带来好结果。逻辑方向干扰。</w:t>
      </w:r>
    </w:p>
    <w:p w14:paraId="3283332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Praise（表扬）：不是评价行为好坏。语义场干扰。</w:t>
      </w:r>
    </w:p>
    <w:p w14:paraId="0C265F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Blame（归咎于）：Blame the decline on... 把消费科技衰落归因于智能手机。正确答案。</w:t>
      </w:r>
    </w:p>
    <w:p w14:paraId="6CD5936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Thank（感谢）：语义方向相反。逻辑方向干扰。</w:t>
      </w:r>
    </w:p>
    <w:p w14:paraId="553C82E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001D66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(aisles)</w:t>
      </w:r>
    </w:p>
    <w:p w14:paraId="6D6A904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【题型】名词辨析·空间语义</w:t>
      </w:r>
    </w:p>
    <w:p w14:paraId="662D9B3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D77E26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56D6390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6B66B1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counters（柜台）：电子产品商店不只柜台摆放商品。语义场干扰。</w:t>
      </w:r>
    </w:p>
    <w:p w14:paraId="1584E75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aisles（过道、货架通道）：filled the aisles of an electronics shop 指曾经摆满商店货架区。正确答案。</w:t>
      </w:r>
    </w:p>
    <w:p w14:paraId="7B083C9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windows（橱窗）：外延过窄。上下义干扰。</w:t>
      </w:r>
    </w:p>
    <w:p w14:paraId="46A3B98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warehouses（仓库）：语境是零售空间，不是仓储空间。语义场干扰。</w:t>
      </w:r>
    </w:p>
    <w:p w14:paraId="7800BE7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1C07EC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(challenging)</w:t>
      </w:r>
    </w:p>
    <w:p w14:paraId="4A4D855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【题型】形容词辨析·难度语义</w:t>
      </w:r>
    </w:p>
    <w:p w14:paraId="2F933F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5AABA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2FF963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267F64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challenging（有挑战性的）：与低利润、供应链难题和激烈竞争呼应。正确答案。</w:t>
      </w:r>
    </w:p>
    <w:p w14:paraId="638C9ED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rewarding（有回报的）：后文列举困难，不是回报。逻辑方向干扰。</w:t>
      </w:r>
    </w:p>
    <w:p w14:paraId="57B0431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straightforward（简单的）：方向相反。逻辑方向干扰。</w:t>
      </w:r>
    </w:p>
    <w:p w14:paraId="5DF1BB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unnecessary（不必要的）：是否必要不是本句重点。语义场干扰。</w:t>
      </w:r>
    </w:p>
    <w:p w14:paraId="26E0951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F6174D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(vast)</w:t>
      </w:r>
    </w:p>
    <w:p w14:paraId="4241812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【题型】形容词辨析·程度语义</w:t>
      </w:r>
    </w:p>
    <w:p w14:paraId="640F02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8E3747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52CD680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4B3149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minor（轻微的）：与 incredibly challenging 的总判断不符。程度差异干扰。</w:t>
      </w:r>
    </w:p>
    <w:p w14:paraId="7C25D4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rare（罕见的）：不是发生频率低。语义场干扰。</w:t>
      </w:r>
    </w:p>
    <w:p w14:paraId="0829447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manageable（可应付的）：程度不足。程度差异干扰。</w:t>
      </w:r>
    </w:p>
    <w:p w14:paraId="61B2C9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vast（巨大的）：supply challenges are vast 指供应链挑战很大。正确答案。</w:t>
      </w:r>
    </w:p>
    <w:p w14:paraId="3040542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18DF35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(absorb)</w:t>
      </w:r>
    </w:p>
    <w:p w14:paraId="7D695A1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【题型】动词辨析·竞争后果</w:t>
      </w:r>
    </w:p>
    <w:p w14:paraId="798F581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FC614D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0017C9C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9759FB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reject（拒绝）：巨头不是拒绝产品，而是模仿或吞并。语义场干扰。</w:t>
      </w:r>
    </w:p>
    <w:p w14:paraId="5637581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absorb（吸收、吞并）：copy or absorb 表示大公司模仿或把产品能力吸收进自身生态。正确答案。</w:t>
      </w:r>
    </w:p>
    <w:p w14:paraId="105454D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invent（发明）：小公司产品已被创造，巨头不是发明它。逻辑方向干扰。</w:t>
      </w:r>
    </w:p>
    <w:p w14:paraId="3E33634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avoid（避开）：巨头反而会借用其成果。逻辑方向干扰。</w:t>
      </w:r>
    </w:p>
    <w:p w14:paraId="551CB7E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E7BFF0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(surprising)</w:t>
      </w:r>
    </w:p>
    <w:p w14:paraId="5548154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【题型】形容词辨析·情感态度</w:t>
      </w:r>
    </w:p>
    <w:p w14:paraId="34BEE65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2BC555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0F34D07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DEE787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expected（意料之中的）：消费科技遇冷时逆势做手机反而出人意料。逻辑方向干扰。</w:t>
      </w:r>
    </w:p>
    <w:p w14:paraId="369418F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natural（自然的）：与 That history makes it all the more 的转折语气不合。逻辑方向干扰。</w:t>
      </w:r>
    </w:p>
    <w:p w14:paraId="23A53CD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surprising（令人惊讶的）：all the more surprising 强调在行业衰落背景下更令人意外。正确答案。</w:t>
      </w:r>
    </w:p>
    <w:p w14:paraId="7B75101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encouraging（令人鼓舞的）：语义重心不是鼓励，而是反常。语义场干扰。</w:t>
      </w:r>
    </w:p>
    <w:p w14:paraId="0531977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AE4EB7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(aesthetic)</w:t>
      </w:r>
    </w:p>
    <w:p w14:paraId="02744A0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【题型】名词辨析·产品语义</w:t>
      </w:r>
    </w:p>
    <w:p w14:paraId="483B2DF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7FA8F56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536F923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DB5FD1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budget（预算）：clean and modern 不修饰预算。搭配干扰。</w:t>
      </w:r>
    </w:p>
    <w:p w14:paraId="505F988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warranty（保修）：不是外观风格。语义场干扰。</w:t>
      </w:r>
    </w:p>
    <w:p w14:paraId="5825BBD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interface（界面）：可指设计，但 clean and modern aesthetic 与品牌外观风格更直接呼应。近义干扰。</w:t>
      </w:r>
    </w:p>
    <w:p w14:paraId="1484DDF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aesthetic（美学风格）：a clean and modern aesthetic 指简洁现代的设计风格。正确答案。</w:t>
      </w:r>
    </w:p>
    <w:p w14:paraId="1F397FC7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C2C85A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FE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1942</Words>
  <Characters>4103</Characters>
  <Lines>0</Lines>
  <Paragraphs>0</Paragraphs>
  <TotalTime>0</TotalTime>
  <ScaleCrop>false</ScaleCrop>
  <LinksUpToDate>false</LinksUpToDate>
  <CharactersWithSpaces>4844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2026-09-12T10:10:41Z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AB8F0680E85A4997B5633778E8B132A2_12</vt:lpwstr>
  </property>
</Properties>
</file>