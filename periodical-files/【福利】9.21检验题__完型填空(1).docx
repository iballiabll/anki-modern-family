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11622">
      <w:pPr>
        <w:spacing w:after="160" w:line="276" w:lineRule="auto"/>
      </w:pPr>
      <w:r>
        <w:rPr>
          <w:rFonts w:ascii="Times New Roman" w:hAnsi="Times New Roman" w:eastAsia="宋体"/>
          <w:b w:val="0"/>
          <w:i/>
          <w:color w:val="444444"/>
          <w:sz w:val="20"/>
        </w:rPr>
        <w:t>Directions: Read the following text. Choose the best word(s) for each numbered blank and mark A, B, C or D on the ANSWER SHEET. (10 points)</w:t>
      </w:r>
    </w:p>
    <w:p w14:paraId="0F68CA33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France’s celebrated cafe-bistros are in trouble. In 1900, there were an estimated 500,000; by the 1960s more than half had </w:t>
      </w:r>
      <w:r>
        <w:rPr>
          <w:rFonts w:ascii="Times New Roman" w:hAnsi="Times New Roman" w:eastAsia="宋体"/>
          <w:b/>
          <w:i w:val="0"/>
          <w:sz w:val="21"/>
        </w:rPr>
        <w:t>____【11】____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Today, only about 30,000-40,000 remain and even they are reportedly shutting at a </w:t>
      </w:r>
      <w:r>
        <w:rPr>
          <w:rFonts w:ascii="Times New Roman" w:hAnsi="Times New Roman" w:eastAsia="宋体"/>
          <w:b/>
          <w:i w:val="0"/>
          <w:sz w:val="21"/>
        </w:rPr>
        <w:t>____【12】____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of two a day. Alain Fontaine, who runs Le Mesturet bistro near Paris’s stock exchange, and who is president of the Bistros and Cafes of France association, said the closures have left rural communities </w:t>
      </w:r>
      <w:r>
        <w:rPr>
          <w:rFonts w:ascii="Times New Roman" w:hAnsi="Times New Roman" w:eastAsia="宋体"/>
          <w:b/>
          <w:i w:val="0"/>
          <w:sz w:val="21"/>
        </w:rPr>
        <w:t>____【13】____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and villagers, especially elderly people, </w:t>
      </w:r>
      <w:r>
        <w:rPr>
          <w:rFonts w:ascii="Times New Roman" w:hAnsi="Times New Roman" w:eastAsia="宋体"/>
          <w:b/>
          <w:i w:val="0"/>
          <w:sz w:val="21"/>
        </w:rPr>
        <w:t>____【14】____</w:t>
      </w:r>
      <w:r>
        <w:rPr>
          <w:rFonts w:ascii="Times New Roman" w:hAnsi="Times New Roman" w:eastAsia="宋体"/>
          <w:b w:val="0"/>
          <w:i w:val="0"/>
          <w:sz w:val="21"/>
        </w:rPr>
        <w:t>.</w:t>
      </w:r>
    </w:p>
    <w:p w14:paraId="3C313A9A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The reasons for the closures of what the 19th-century writer and statesman Léon Gambetta called “salons de la démocratie” (people’s parliaments) are economic and </w:t>
      </w:r>
      <w:r>
        <w:rPr>
          <w:rFonts w:ascii="Times New Roman" w:hAnsi="Times New Roman" w:eastAsia="宋体"/>
          <w:b/>
          <w:i w:val="0"/>
          <w:sz w:val="21"/>
        </w:rPr>
        <w:t>____【15】____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. The number of people living in rural areas has declined over the past half a century, while televisions and other devices have </w:t>
      </w:r>
      <w:r>
        <w:rPr>
          <w:rFonts w:ascii="Times New Roman" w:hAnsi="Times New Roman" w:eastAsia="宋体"/>
          <w:b/>
          <w:i w:val="0"/>
          <w:sz w:val="21"/>
        </w:rPr>
        <w:t>____【16】____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more people to spend their evenings at home, and the average French person drinks about 80 litres of alcohol a year compared with 200 litres in the 1960s.</w:t>
      </w:r>
    </w:p>
    <w:p w14:paraId="780ACFCC">
      <w:pPr>
        <w:spacing w:after="120" w:line="276" w:lineRule="auto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 xml:space="preserve">Finding people who are willing to </w:t>
      </w:r>
      <w:r>
        <w:rPr>
          <w:rFonts w:ascii="Times New Roman" w:hAnsi="Times New Roman" w:eastAsia="宋体"/>
          <w:b/>
          <w:i w:val="0"/>
          <w:sz w:val="21"/>
        </w:rPr>
        <w:t>____【17】____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bars, cafes or bistros is also a problem, according to Fontaine, who is campaigning for the government to </w:t>
      </w:r>
      <w:r>
        <w:rPr>
          <w:rFonts w:ascii="Times New Roman" w:hAnsi="Times New Roman" w:eastAsia="宋体"/>
          <w:b/>
          <w:i w:val="0"/>
          <w:sz w:val="21"/>
        </w:rPr>
        <w:t>____【18】____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the establishments to Unesco for intangible cultural heritage </w:t>
      </w:r>
      <w:r>
        <w:rPr>
          <w:rFonts w:ascii="Times New Roman" w:hAnsi="Times New Roman" w:eastAsia="宋体"/>
          <w:b/>
          <w:i w:val="0"/>
          <w:sz w:val="21"/>
        </w:rPr>
        <w:t>____【19】____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, arguing this recognition would </w:t>
      </w:r>
      <w:r>
        <w:rPr>
          <w:rFonts w:ascii="Times New Roman" w:hAnsi="Times New Roman" w:eastAsia="宋体"/>
          <w:b/>
          <w:i w:val="0"/>
          <w:sz w:val="21"/>
        </w:rPr>
        <w:t>____【20】____</w:t>
      </w:r>
      <w:r>
        <w:rPr>
          <w:rFonts w:ascii="Times New Roman" w:hAnsi="Times New Roman" w:eastAsia="宋体"/>
          <w:b w:val="0"/>
          <w:i w:val="0"/>
          <w:sz w:val="21"/>
        </w:rPr>
        <w:t xml:space="preserve"> more people to consider taking them on.</w:t>
      </w:r>
    </w:p>
    <w:p w14:paraId="4410E547">
      <w:pPr>
        <w:spacing w:after="40" w:line="360" w:lineRule="auto"/>
      </w:pPr>
    </w:p>
    <w:p w14:paraId="4318A4F4">
      <w:pPr>
        <w:spacing w:after="80" w:line="360" w:lineRule="auto"/>
      </w:pPr>
      <w:r>
        <w:rPr>
          <w:rFonts w:ascii="Times New Roman" w:hAnsi="Times New Roman" w:eastAsia="宋体"/>
          <w:b/>
          <w:i w:val="0"/>
          <w:sz w:val="22"/>
        </w:rPr>
        <w:t>Multiple Choice Questions</w:t>
      </w:r>
    </w:p>
    <w:p w14:paraId="08B51B7E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11.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opened    [B] survived    [C] closed    [D] moved    </w:t>
      </w:r>
    </w:p>
    <w:p w14:paraId="2578E0F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12.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pace    [B] level    [C] cost    [D] rate    </w:t>
      </w:r>
    </w:p>
    <w:p w14:paraId="75DCA91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13.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crowded    [B] deserted    [C] modernised    [D] divided    </w:t>
      </w:r>
    </w:p>
    <w:p w14:paraId="6A64C43B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14.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isolated    [B] employed    [C] welcomed    [D] protected    </w:t>
      </w:r>
    </w:p>
    <w:p w14:paraId="55DFE9E5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15.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political    [B] cultural    [C] sociological    [D] technological    </w:t>
      </w:r>
    </w:p>
    <w:p w14:paraId="067D0B2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16.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encouraged    [B] required    [C] forbidden    [D] reminded    </w:t>
      </w:r>
    </w:p>
    <w:p w14:paraId="27170990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17.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visit    [B] finance    [C] protect    [D] run    </w:t>
      </w:r>
    </w:p>
    <w:p w14:paraId="60B32D3C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18.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compare    [B] submit    [C] restrict    [D] sell    </w:t>
      </w:r>
    </w:p>
    <w:p w14:paraId="67299747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19.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listing    [B] licence    [C] training    [D] audit    </w:t>
      </w:r>
    </w:p>
    <w:p w14:paraId="2D757479">
      <w:pPr>
        <w:spacing w:after="60" w:line="276" w:lineRule="auto"/>
      </w:pPr>
      <w:r>
        <w:rPr>
          <w:rFonts w:ascii="Times New Roman" w:hAnsi="Times New Roman" w:eastAsia="宋体"/>
          <w:b/>
          <w:i w:val="0"/>
          <w:sz w:val="21"/>
        </w:rPr>
        <w:t xml:space="preserve">20.  </w:t>
      </w:r>
      <w:r>
        <w:rPr>
          <w:rFonts w:ascii="Times New Roman" w:hAnsi="Times New Roman" w:eastAsia="宋体"/>
          <w:b w:val="0"/>
          <w:i w:val="0"/>
          <w:sz w:val="21"/>
        </w:rPr>
        <w:t xml:space="preserve">[A] force    [B] discourage    [C] encourage    [D] qualify    </w:t>
      </w:r>
    </w:p>
    <w:p w14:paraId="3D6EEF2F">
      <w:r>
        <w:br w:type="page"/>
      </w:r>
    </w:p>
    <w:p w14:paraId="4BE37E0C">
      <w:pPr>
        <w:spacing w:after="120" w:line="360" w:lineRule="auto"/>
      </w:pPr>
      <w:r>
        <w:rPr>
          <w:rFonts w:ascii="Times New Roman" w:hAnsi="Times New Roman" w:eastAsia="黑体"/>
          <w:b/>
          <w:i w:val="0"/>
          <w:sz w:val="26"/>
        </w:rPr>
        <w:t>答案速查</w:t>
      </w:r>
    </w:p>
    <w:p w14:paraId="79B69966">
      <w:pPr>
        <w:spacing w:after="280" w:line="360" w:lineRule="auto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11. C    12. D    13. B    14. A    15. C    16. A    17. D    18. B    19. A    20. C</w:t>
      </w:r>
    </w:p>
    <w:p w14:paraId="292F34FF">
      <w:pPr>
        <w:spacing w:after="200" w:line="360" w:lineRule="auto"/>
      </w:pPr>
      <w:r>
        <w:rPr>
          <w:rFonts w:ascii="Times New Roman" w:hAnsi="Times New Roman" w:eastAsia="黑体"/>
          <w:b/>
          <w:i w:val="0"/>
          <w:sz w:val="26"/>
        </w:rPr>
        <w:t>详细答案解析</w:t>
      </w:r>
    </w:p>
    <w:p w14:paraId="59DA4E9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11. C (closed)</w:t>
      </w:r>
    </w:p>
    <w:p w14:paraId="4EBBDF8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【题型】动词辨析·趋势语义</w:t>
      </w:r>
    </w:p>
    <w:p w14:paraId="0E32C9B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24BE28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第2句</w:t>
      </w:r>
    </w:p>
    <w:p w14:paraId="04C6CE9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79CB02D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opened（开业）：与 in trouble 和 closures 相反。逻辑方向干扰。</w:t>
      </w:r>
    </w:p>
    <w:p w14:paraId="12CF4590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survived（存续）：与 more than half 后的衰落语境不合。逻辑方向干扰。</w:t>
      </w:r>
    </w:p>
    <w:p w14:paraId="00A2FBD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closed（关闭）：more than half had closed 指超过半数已经关闭。正确答案。</w:t>
      </w:r>
    </w:p>
    <w:p w14:paraId="35D0EC0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moved（搬迁）：不是地点迁移问题。语义场干扰。</w:t>
      </w:r>
    </w:p>
    <w:p w14:paraId="45F902B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1B6FD3B9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12. D (rate)</w:t>
      </w:r>
    </w:p>
    <w:p w14:paraId="359DF05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【题型】名词辨析·固定搭配</w:t>
      </w:r>
    </w:p>
    <w:p w14:paraId="4A64F5C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662FC6B4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第3句</w:t>
      </w:r>
    </w:p>
    <w:p w14:paraId="2499BB81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7193B4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pace（节奏）：可指速度，但 shutting at a rate of 更强调单位时间关闭数量。近义干扰。</w:t>
      </w:r>
    </w:p>
    <w:p w14:paraId="5D7D64E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level（水平）：不能表示“每天两家”的频率。语义场干扰。</w:t>
      </w:r>
    </w:p>
    <w:p w14:paraId="6A9C9BC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cost（成本）：语义偏移。语义场干扰。</w:t>
      </w:r>
    </w:p>
    <w:p w14:paraId="1E50946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rate（速率）：at a rate of two a day 指以每天两家的速度关闭。正确答案。</w:t>
      </w:r>
    </w:p>
    <w:p w14:paraId="089C85F8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00F7856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13. B (deserted)</w:t>
      </w:r>
    </w:p>
    <w:p w14:paraId="14F829E3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【题型】形容词辨析·社区状态</w:t>
      </w:r>
    </w:p>
    <w:p w14:paraId="2653EDF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89368E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71B3414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1CF5F0E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crowded（拥挤的）：与乡村小店关闭后的空寂相反。逻辑方向干扰。</w:t>
      </w:r>
    </w:p>
    <w:p w14:paraId="1700860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deserted（被遗弃的、空荡的）：left rural communities deserted 指乡村社区变得冷清。正确答案。</w:t>
      </w:r>
    </w:p>
    <w:p w14:paraId="5143E54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modernised（现代化的）：不是现代化结果。语义场干扰。</w:t>
      </w:r>
    </w:p>
    <w:p w14:paraId="71517D2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divided（分裂的）：语义过重且不符。语义场干扰。</w:t>
      </w:r>
    </w:p>
    <w:p w14:paraId="16B71FCC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309DD56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14. A (isolated)</w:t>
      </w:r>
    </w:p>
    <w:p w14:paraId="0DCFCF6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【题型】形容词辨析·社会后果</w:t>
      </w:r>
    </w:p>
    <w:p w14:paraId="41DFA4C7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0D3593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1, 第5句</w:t>
      </w:r>
    </w:p>
    <w:p w14:paraId="1A469883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57D28749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isolated（孤立的）：elderly people isolated 指老年人被隔绝。正确答案。</w:t>
      </w:r>
    </w:p>
    <w:p w14:paraId="404341A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employed（受雇的）：不是就业影响。语义场干扰。</w:t>
      </w:r>
    </w:p>
    <w:p w14:paraId="45F6D35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welcomed（受欢迎的）：方向相反。逻辑方向干扰。</w:t>
      </w:r>
    </w:p>
    <w:p w14:paraId="14D5B132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protected（受保护的）：与缺乏社交场所的后果相反。逻辑方向干扰。</w:t>
      </w:r>
    </w:p>
    <w:p w14:paraId="7783B1C6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7031A31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15. C (sociological)</w:t>
      </w:r>
    </w:p>
    <w:p w14:paraId="666BB290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【题型】形容词辨析·成因分类</w:t>
      </w:r>
    </w:p>
    <w:p w14:paraId="1BB2C4B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30F6E8C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第1句</w:t>
      </w:r>
    </w:p>
    <w:p w14:paraId="1F0DC0A9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22E1F35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political（政治的）：后文讲人口、居家习惯和饮酒量变化。语义场干扰。</w:t>
      </w:r>
    </w:p>
    <w:p w14:paraId="5DEB1EF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cultural（文化的）：外延过大。上下义干扰。</w:t>
      </w:r>
    </w:p>
    <w:p w14:paraId="528916B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sociological（社会学的）：人口变化、社交习惯与饮酒行为属于社会性原因。正确答案。</w:t>
      </w:r>
    </w:p>
    <w:p w14:paraId="243889F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technological（技术的）：电视机只是媒介，不是技术产业分析。语义场干扰。</w:t>
      </w:r>
    </w:p>
    <w:p w14:paraId="13412211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6E5C975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16. A (encouraged)</w:t>
      </w:r>
    </w:p>
    <w:p w14:paraId="0361020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【题型】动词辨析·因果行为</w:t>
      </w:r>
    </w:p>
    <w:p w14:paraId="30A2F38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01B5A3BA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2, 第2句</w:t>
      </w:r>
    </w:p>
    <w:p w14:paraId="4ECB5590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0F0CADD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encouraged（鼓励）：电视等设备促使更多人待在家里。正确答案。</w:t>
      </w:r>
    </w:p>
    <w:p w14:paraId="7E786F17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required（要求）：设备没有强制力。程度差异干扰。</w:t>
      </w:r>
    </w:p>
    <w:p w14:paraId="3C0E354B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forbidden（禁止）：方向和语义均不合。逻辑方向干扰。</w:t>
      </w:r>
    </w:p>
    <w:p w14:paraId="1C68E76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reminded（提醒）：不构成行为诱因。语义场干扰。</w:t>
      </w:r>
    </w:p>
    <w:p w14:paraId="5FE37E12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0E97933B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17. D (run)</w:t>
      </w:r>
    </w:p>
    <w:p w14:paraId="64DA35C5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【题型】动词辨析·经营语义</w:t>
      </w:r>
    </w:p>
    <w:p w14:paraId="41D6481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49D09D92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第1句</w:t>
      </w:r>
    </w:p>
    <w:p w14:paraId="68A7C22C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13DD81F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visit（拜访）：问题是找不到经营者，不是找不到顾客。语义场干扰。</w:t>
      </w:r>
    </w:p>
    <w:p w14:paraId="7D541E5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finance（资助）：后文才谈遗产认定带来的吸引力。语义场干扰。</w:t>
      </w:r>
    </w:p>
    <w:p w14:paraId="43445BE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protect（保护）：语境重点是实际经营。近义干扰。</w:t>
      </w:r>
    </w:p>
    <w:p w14:paraId="32FE08D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run（经营）：run bars, cafes or bistros 指经营这些场所。正确答案。</w:t>
      </w:r>
    </w:p>
    <w:p w14:paraId="2E776F33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4D1F182F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18. B (submit)</w:t>
      </w:r>
    </w:p>
    <w:p w14:paraId="6DF36AF8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【题型】动词辨析·官方动作</w:t>
      </w:r>
    </w:p>
    <w:p w14:paraId="77DF006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3A35DFB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688FB055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07D527A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compare（比较）：不与 to Unesco 构成申报动作。搭配干扰。</w:t>
      </w:r>
    </w:p>
    <w:p w14:paraId="01E83A91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submit（提交）：submit... to Unesco 指向联合国教科文组织申报。正确答案。</w:t>
      </w:r>
    </w:p>
    <w:p w14:paraId="2BE36114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restrict（限制）：与争取文化认可相反。逻辑方向干扰。</w:t>
      </w:r>
    </w:p>
    <w:p w14:paraId="68DDD525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sell（出售）：语义无关。语义场干扰。</w:t>
      </w:r>
    </w:p>
    <w:p w14:paraId="2FDF5E24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691F2E23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19. A (listing)</w:t>
      </w:r>
    </w:p>
    <w:p w14:paraId="4CA38B0C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【题型】名词辨析·制度语义</w:t>
      </w:r>
    </w:p>
    <w:p w14:paraId="20A20D5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【难度】⭐⭐⭐</w:t>
      </w:r>
    </w:p>
    <w:p w14:paraId="690B0A29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345320F6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32CFCC13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listing（列入名录）：heritage listing 指列入文化遗产名录。正确答案。</w:t>
      </w:r>
    </w:p>
    <w:p w14:paraId="048E137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licence（执照）：不是经营许可。语义场干扰。</w:t>
      </w:r>
    </w:p>
    <w:p w14:paraId="6233F068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training（培训）：未涉及培训项目。语义场干扰。</w:t>
      </w:r>
    </w:p>
    <w:p w14:paraId="29ED6E5E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[D] audit（审计）：不是审查评估。语义场干扰。</w:t>
      </w:r>
    </w:p>
    <w:p w14:paraId="4747375A">
      <w:pPr>
        <w:spacing w:before="120" w:after="120"/>
        <w:jc w:val="center"/>
      </w:pPr>
      <w:r>
        <w:rPr>
          <w:rFonts w:ascii="Times New Roman" w:hAnsi="Times New Roman" w:eastAsia="宋体"/>
          <w:b w:val="0"/>
          <w:i w:val="0"/>
          <w:color w:val="999999"/>
          <w:sz w:val="20"/>
        </w:rPr>
        <w:t>— — — — — — — — — — —</w:t>
      </w:r>
    </w:p>
    <w:p w14:paraId="2F114A51">
      <w:pPr>
        <w:spacing w:after="80" w:line="324" w:lineRule="auto"/>
      </w:pPr>
      <w:r>
        <w:rPr>
          <w:rFonts w:ascii="Times New Roman" w:hAnsi="Times New Roman" w:eastAsia="宋体"/>
          <w:b/>
          <w:i w:val="0"/>
          <w:color w:val="C00000"/>
          <w:sz w:val="22"/>
        </w:rPr>
        <w:t>20. C (encourage)</w:t>
      </w:r>
    </w:p>
    <w:p w14:paraId="4BBE757D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【题型】动词辨析·结果关系</w:t>
      </w:r>
    </w:p>
    <w:p w14:paraId="7FEE3F7E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【难度】⭐⭐</w:t>
      </w:r>
    </w:p>
    <w:p w14:paraId="7AB12166">
      <w:pPr>
        <w:spacing w:after="2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【定位】Paragraph 3, 第2句</w:t>
      </w:r>
    </w:p>
    <w:p w14:paraId="78546CDE">
      <w:pPr>
        <w:spacing w:after="6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【解析】</w:t>
      </w:r>
    </w:p>
    <w:p w14:paraId="67BDE9DD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[A] force（强迫）：认可产生的是吸引而非强制。感情色彩干扰。</w:t>
      </w:r>
    </w:p>
    <w:p w14:paraId="1FD3B83C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[B] discourage（使气馁）：方向相反。逻辑方向干扰。</w:t>
      </w:r>
    </w:p>
    <w:p w14:paraId="0ADDD866">
      <w:pPr>
        <w:spacing w:after="40"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[C] encourage（鼓励）：would encourage more people to consider... 指鼓励更多人考虑接手经营。正确答案。</w:t>
      </w:r>
    </w:p>
    <w:p w14:paraId="37671DBD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r>
        <w:rPr>
          <w:rFonts w:ascii="Times New Roman" w:hAnsi="Times New Roman" w:eastAsia="宋体"/>
          <w:b w:val="0"/>
          <w:i w:val="0"/>
          <w:sz w:val="21"/>
        </w:rPr>
        <w:t>[D] qualify（使合格）：认可不直接使人获得资格。语义场干扰。</w:t>
      </w:r>
    </w:p>
    <w:p w14:paraId="5BB3824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</w:t>
      </w:r>
      <w:r>
        <w:rPr>
          <w:rFonts w:hint="eastAsia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完型填空</w:t>
      </w: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6EF6D158">
      <w:pPr>
        <w:spacing w:after="40" w:line="324" w:lineRule="auto"/>
        <w:rPr>
          <w:rFonts w:ascii="Times New Roman" w:hAnsi="Times New Roman" w:eastAsia="宋体"/>
          <w:b w:val="0"/>
          <w:i w:val="0"/>
          <w:sz w:val="21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F7A1C"/>
    <w:rsid w:val="5E7D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1865</Words>
  <Characters>3961</Characters>
  <Lines>0</Lines>
  <Paragraphs>0</Paragraphs>
  <TotalTime>0</TotalTime>
  <ScaleCrop>false</ScaleCrop>
  <LinksUpToDate>false</LinksUpToDate>
  <CharactersWithSpaces>4684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2026-09-18T09:52:54Z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D0C514693C9B4F35832A88A313AC7BF5_12</vt:lpwstr>
  </property>
</Properties>
</file>