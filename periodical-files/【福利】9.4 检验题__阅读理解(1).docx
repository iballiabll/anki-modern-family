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59A3B">
      <w:r>
        <w:rPr>
          <w:sz w:val="22"/>
        </w:rPr>
        <w:t>21.  According to Paragraph 1, the smuggling case at Nairobi airport involved _____.</w:t>
      </w:r>
    </w:p>
    <w:p w14:paraId="628EEEF1">
      <w:r>
        <w:rPr>
          <w:sz w:val="22"/>
        </w:rPr>
        <w:t>[A] 2,200 ants packed for delivery to licensed Chinese shops</w:t>
      </w:r>
    </w:p>
    <w:p w14:paraId="1A52EF10">
      <w:r>
        <w:rPr>
          <w:sz w:val="22"/>
        </w:rPr>
        <w:t>[B] a Belgian smuggler who received a one-year prison sentence</w:t>
      </w:r>
    </w:p>
    <w:p w14:paraId="6F77657B">
      <w:r>
        <w:rPr>
          <w:sz w:val="22"/>
        </w:rPr>
        <w:t>[C] thousands of live ants hidden in luggage for collectors in China</w:t>
      </w:r>
    </w:p>
    <w:p w14:paraId="1154F355">
      <w:r>
        <w:rPr>
          <w:sz w:val="22"/>
        </w:rPr>
        <w:t>[D] five thousand queen ants seized from an African airport</w:t>
      </w:r>
    </w:p>
    <w:p w14:paraId="3E4BABFD">
      <w:r>
        <w:rPr>
          <w:sz w:val="22"/>
        </w:rPr>
        <w:t>22.  It can be inferred from Paragraphs 2 and 3 that Kenya has become an ant-smuggling hub partly because _____.</w:t>
      </w:r>
    </w:p>
    <w:p w14:paraId="47FE5CD0">
      <w:r>
        <w:rPr>
          <w:sz w:val="22"/>
        </w:rPr>
        <w:t>[A] the species is abundant there and established wildlife-trafficking networks already exist</w:t>
      </w:r>
    </w:p>
    <w:p w14:paraId="02ABEBDB">
      <w:r>
        <w:rPr>
          <w:sz w:val="22"/>
        </w:rPr>
        <w:t>[B] local queen ants are cheaper than $3 in legal international markets</w:t>
      </w:r>
    </w:p>
    <w:p w14:paraId="4268EE72">
      <w:r>
        <w:rPr>
          <w:sz w:val="22"/>
        </w:rPr>
        <w:t>[C] social-media channels have made ant-keeping illegal in most countries</w:t>
      </w:r>
    </w:p>
    <w:p w14:paraId="69E7D100">
      <w:r>
        <w:rPr>
          <w:sz w:val="22"/>
        </w:rPr>
        <w:t>[D] African harvester ants are the only ant species with complex social behaviour</w:t>
      </w:r>
    </w:p>
    <w:p w14:paraId="675DD521">
      <w:r>
        <w:rPr>
          <w:sz w:val="22"/>
        </w:rPr>
        <w:t>23.  Which of the following is true about the ecological importance of African harvester ants in Paragraph 5?</w:t>
      </w:r>
    </w:p>
    <w:p w14:paraId="650F8632">
      <w:r>
        <w:rPr>
          <w:sz w:val="22"/>
        </w:rPr>
        <w:t>[A] Each colony contains hundreds of breeding queens that live for 25 years.</w:t>
      </w:r>
    </w:p>
    <w:p w14:paraId="66514CEE">
      <w:r>
        <w:rPr>
          <w:sz w:val="22"/>
        </w:rPr>
        <w:t>[B] Their nests remove oxygen from the soil and reduce plant growth.</w:t>
      </w:r>
    </w:p>
    <w:p w14:paraId="650CF3F4">
      <w:r>
        <w:rPr>
          <w:sz w:val="22"/>
        </w:rPr>
        <w:t>[C] They protect grasslands by eating pangolins and other predators.</w:t>
      </w:r>
    </w:p>
    <w:p w14:paraId="06A70C5C">
      <w:r>
        <w:rPr>
          <w:sz w:val="22"/>
        </w:rPr>
        <w:t>[D] They help disperse seeds, improve soil conditions and support other animals.</w:t>
      </w:r>
    </w:p>
    <w:p w14:paraId="48EB5FD4">
      <w:r>
        <w:rPr>
          <w:sz w:val="22"/>
        </w:rPr>
        <w:t>24.  The author implies in Paragraph 6 that tougher enforcement alone will not solve the trade because _____.</w:t>
      </w:r>
    </w:p>
    <w:p w14:paraId="048E81B3">
      <w:r>
        <w:rPr>
          <w:sz w:val="22"/>
        </w:rPr>
        <w:t>[A] airport inspections have already made illegal ant collections disappear</w:t>
      </w:r>
    </w:p>
    <w:p w14:paraId="7ACADD15">
      <w:r>
        <w:rPr>
          <w:sz w:val="22"/>
        </w:rPr>
        <w:t>[B] continued demand will push smugglers to develop new routes and methods</w:t>
      </w:r>
    </w:p>
    <w:p w14:paraId="1F4D7D3B">
      <w:r>
        <w:rPr>
          <w:sz w:val="22"/>
        </w:rPr>
        <w:t>[C] collectors already know enough about ants to refuse illegal purchases</w:t>
      </w:r>
    </w:p>
    <w:p w14:paraId="635BF9DF">
      <w:r>
        <w:rPr>
          <w:sz w:val="22"/>
        </w:rPr>
        <w:t>[D] Kenya plans to replace wild ants with legally imported foreign species</w:t>
      </w:r>
    </w:p>
    <w:p w14:paraId="1AB1A20F">
      <w:r>
        <w:rPr>
          <w:sz w:val="22"/>
        </w:rPr>
        <w:t>25.  Which of the following would be the best title for the text?</w:t>
      </w:r>
    </w:p>
    <w:p w14:paraId="5F52B543">
      <w:r>
        <w:rPr>
          <w:sz w:val="22"/>
        </w:rPr>
        <w:t>[A] Ant Cities: How Indoor Hobbies Survived the Pandemic</w:t>
      </w:r>
    </w:p>
    <w:p w14:paraId="367C5C49">
      <w:r>
        <w:rPr>
          <w:sz w:val="22"/>
        </w:rPr>
        <w:t>[B] Cheap Queens: Why Kenya Should Expand Its Legal Ant Trade</w:t>
      </w:r>
    </w:p>
    <w:p w14:paraId="1983FDDC">
      <w:r>
        <w:rPr>
          <w:sz w:val="22"/>
        </w:rPr>
        <w:t>[C] Marching Across Borders: The Illegal Trade Threatening Kenya's Ants</w:t>
      </w:r>
    </w:p>
    <w:p w14:paraId="4C499E64">
      <w:r>
        <w:rPr>
          <w:sz w:val="22"/>
        </w:rPr>
        <w:t>[D] Tigers of the Ant World: A Guide to Keeping Rare Exotic Colonies</w:t>
      </w:r>
    </w:p>
    <w:p w14:paraId="7CD5C0A6">
      <w:pPr>
        <w:jc w:val="center"/>
        <w:rPr>
          <w:b/>
          <w:sz w:val="26"/>
        </w:rPr>
      </w:pPr>
    </w:p>
    <w:p w14:paraId="5B31014F">
      <w:pPr>
        <w:jc w:val="center"/>
        <w:rPr>
          <w:b/>
          <w:sz w:val="26"/>
        </w:rPr>
      </w:pPr>
    </w:p>
    <w:p w14:paraId="2A17CDF4">
      <w:pPr>
        <w:jc w:val="center"/>
      </w:pPr>
      <w:r>
        <w:rPr>
          <w:b/>
          <w:sz w:val="26"/>
        </w:rPr>
        <w:t>答案速查</w:t>
      </w:r>
    </w:p>
    <w:p w14:paraId="65F5FF42">
      <w:pPr>
        <w:jc w:val="center"/>
      </w:pPr>
      <w:r>
        <w:rPr>
          <w:b/>
          <w:sz w:val="24"/>
        </w:rPr>
        <w:t>21. C    22. A    23. D    24. B    25. C</w:t>
      </w:r>
    </w:p>
    <w:p w14:paraId="68940F9D">
      <w:r>
        <w:rPr>
          <w:b/>
          <w:sz w:val="26"/>
        </w:rPr>
        <w:t>详细解析</w:t>
      </w:r>
    </w:p>
    <w:p w14:paraId="21989C58">
      <w:r>
        <w:rPr>
          <w:b/>
          <w:sz w:val="22"/>
        </w:rPr>
        <w:t>21. [C]</w:t>
      </w:r>
    </w:p>
    <w:p w14:paraId="66D3FE59">
      <w:r>
        <w:rPr>
          <w:b/>
          <w:sz w:val="21"/>
        </w:rPr>
        <w:t>【题型】</w:t>
      </w:r>
      <w:r>
        <w:rPr>
          <w:sz w:val="21"/>
        </w:rPr>
        <w:t>细节理解题·开篇案例识别</w:t>
      </w:r>
    </w:p>
    <w:p w14:paraId="21641059">
      <w:r>
        <w:rPr>
          <w:b/>
          <w:sz w:val="21"/>
        </w:rPr>
        <w:t>【难度】</w:t>
      </w:r>
      <w:r>
        <w:rPr>
          <w:sz w:val="21"/>
        </w:rPr>
        <w:t>⭐⭐</w:t>
      </w:r>
    </w:p>
    <w:p w14:paraId="3986727F">
      <w:r>
        <w:rPr>
          <w:b/>
          <w:sz w:val="21"/>
        </w:rPr>
        <w:t>【定位】</w:t>
      </w:r>
      <w:r>
        <w:rPr>
          <w:sz w:val="21"/>
        </w:rPr>
        <w:t>Paragraph 1</w:t>
      </w:r>
    </w:p>
    <w:p w14:paraId="4EC65E00">
      <w:r>
        <w:rPr>
          <w:b/>
          <w:sz w:val="21"/>
        </w:rPr>
        <w:t>【解析】</w:t>
      </w:r>
    </w:p>
    <w:p w14:paraId="66F9804A">
      <w:r>
        <w:rPr>
          <w:sz w:val="21"/>
        </w:rPr>
        <w:t>- 原文（Para.1）：At Nairobi airport earlier this year, Kenyan authorities discovered more than 2,200 African harvester ants hidden in a man's luggage.</w:t>
      </w:r>
    </w:p>
    <w:p w14:paraId="5FB4634E">
      <w:r>
        <w:rPr>
          <w:sz w:val="21"/>
        </w:rPr>
        <w:t>- 原文（Para.1）：Most were packed inside small plastic tubes plugged with damp cotton, designed to keep the ants alive for weeks while they made it to their recipients, collectors in China.</w:t>
      </w:r>
    </w:p>
    <w:p w14:paraId="5CE5390C">
      <w:r>
        <w:rPr>
          <w:sz w:val="21"/>
        </w:rPr>
        <w:t>- 原文（Para.1）：In April the smuggler was sentenced to a year in prison.</w:t>
      </w:r>
    </w:p>
    <w:p w14:paraId="6DE86E8E">
      <w:r>
        <w:rPr>
          <w:b/>
          <w:sz w:val="21"/>
        </w:rPr>
        <w:t>分析：</w:t>
      </w:r>
    </w:p>
    <w:p w14:paraId="04377C57">
      <w:r>
        <w:rPr>
          <w:b/>
          <w:sz w:val="21"/>
        </w:rPr>
        <w:t>- 选项A（错误）：</w:t>
      </w:r>
      <w:r>
        <w:rPr>
          <w:sz w:val="21"/>
        </w:rPr>
        <w:t>偷换概念陷阱。收件方是中国 collectors，案例属于非法走私黑市，不是持证商店。</w:t>
      </w:r>
    </w:p>
    <w:p w14:paraId="0D415B59">
      <w:r>
        <w:rPr>
          <w:b/>
          <w:sz w:val="21"/>
        </w:rPr>
        <w:t>- 选项B（错误）：</w:t>
      </w:r>
      <w:r>
        <w:rPr>
          <w:sz w:val="21"/>
        </w:rPr>
        <w:t>细节拼接陷阱。被判一年监禁的是内罗毕案件的走私者；两名比利时青少年是另一起类似案件。</w:t>
      </w:r>
    </w:p>
    <w:p w14:paraId="0C0D2BEF">
      <w:r>
        <w:rPr>
          <w:b/>
          <w:sz w:val="21"/>
        </w:rPr>
        <w:t>- 选项C（正确）：</w:t>
      </w:r>
      <w:r>
        <w:rPr>
          <w:sz w:val="21"/>
        </w:rPr>
        <w:t>原文说明当局在行李中发现 2,200 多只活蚂蚁，用湿棉花封口的塑料管保存，准备送给中国收藏者。C 项完整对应案例要素。</w:t>
      </w:r>
    </w:p>
    <w:p w14:paraId="2D7E6A68">
      <w:r>
        <w:rPr>
          <w:b/>
          <w:sz w:val="21"/>
        </w:rPr>
        <w:t>- 选项D（错误）：</w:t>
      </w:r>
      <w:r>
        <w:rPr>
          <w:sz w:val="21"/>
        </w:rPr>
        <w:t>数字偷换陷阱。5,000 只蚂蚁属于两名比利时青少年案件，且本段没有说明内罗毕案全部是蚁后。</w:t>
      </w:r>
    </w:p>
    <w:p w14:paraId="624229DC">
      <w:r>
        <w:rPr>
          <w:b/>
          <w:sz w:val="21"/>
        </w:rPr>
        <w:t>【命题技巧】</w:t>
      </w:r>
    </w:p>
    <w:p w14:paraId="49784E91">
      <w:r>
        <w:rPr>
          <w:sz w:val="21"/>
        </w:rPr>
        <w:t>- 案件要素配对：地点、数量、包装、收件方和判决必须分别归属。</w:t>
      </w:r>
    </w:p>
    <w:p w14:paraId="2DCF350D">
      <w:r>
        <w:rPr>
          <w:sz w:val="21"/>
        </w:rPr>
        <w:t>- 相似案例隔离：Belgian teenagers 是补充案例，不能混入 Nairobi 主案。</w:t>
      </w:r>
    </w:p>
    <w:p w14:paraId="6BA9BB37"/>
    <w:p w14:paraId="51EB01D4">
      <w:r>
        <w:rPr>
          <w:b/>
          <w:sz w:val="22"/>
        </w:rPr>
        <w:t>22. [A]</w:t>
      </w:r>
    </w:p>
    <w:p w14:paraId="71C71464">
      <w:r>
        <w:rPr>
          <w:b/>
          <w:sz w:val="21"/>
        </w:rPr>
        <w:t>【题型】</w:t>
      </w:r>
      <w:r>
        <w:rPr>
          <w:sz w:val="21"/>
        </w:rPr>
        <w:t>推理判断题·因果条件推理</w:t>
      </w:r>
    </w:p>
    <w:p w14:paraId="31CDCEB7">
      <w:r>
        <w:rPr>
          <w:b/>
          <w:sz w:val="21"/>
        </w:rPr>
        <w:t>【难度】</w:t>
      </w:r>
      <w:r>
        <w:rPr>
          <w:sz w:val="21"/>
        </w:rPr>
        <w:t>⭐⭐⭐</w:t>
      </w:r>
    </w:p>
    <w:p w14:paraId="00356567">
      <w:r>
        <w:rPr>
          <w:b/>
          <w:sz w:val="21"/>
        </w:rPr>
        <w:t>【定位】</w:t>
      </w:r>
      <w:r>
        <w:rPr>
          <w:sz w:val="21"/>
        </w:rPr>
        <w:t>Paragraphs 2-3</w:t>
      </w:r>
    </w:p>
    <w:p w14:paraId="18C33CF9">
      <w:r>
        <w:rPr>
          <w:b/>
          <w:sz w:val="21"/>
        </w:rPr>
        <w:t>【解析】</w:t>
      </w:r>
    </w:p>
    <w:p w14:paraId="7CACBF83">
      <w:r>
        <w:rPr>
          <w:sz w:val="21"/>
        </w:rPr>
        <w:t>- 原文（Para.2）：The country has become a hub for illegal trading because it has abundant populations of the species, alongside established smuggling networks that have long trafficked wildlife.</w:t>
      </w:r>
    </w:p>
    <w:p w14:paraId="4523A798">
      <w:r>
        <w:rPr>
          <w:sz w:val="21"/>
        </w:rPr>
        <w:t>- 原文（Para.3）：Ant-keeping became a popular pastime during the pandemic as people searched for indoor hobbies.</w:t>
      </w:r>
    </w:p>
    <w:p w14:paraId="39135199">
      <w:r>
        <w:rPr>
          <w:b/>
          <w:sz w:val="21"/>
        </w:rPr>
        <w:t>分析：</w:t>
      </w:r>
    </w:p>
    <w:p w14:paraId="24A4753F">
      <w:r>
        <w:rPr>
          <w:b/>
          <w:sz w:val="21"/>
        </w:rPr>
        <w:t>- 选项A（正确）：</w:t>
      </w:r>
      <w:r>
        <w:rPr>
          <w:sz w:val="21"/>
        </w:rPr>
        <w:t>原文明确给出肯尼亚成为走私中心的两个条件：该物种数量丰富，且已有长期从事野生动物走私的成熟网络。A 项完整保留两者。</w:t>
      </w:r>
    </w:p>
    <w:p w14:paraId="10C2DA24">
      <w:r>
        <w:rPr>
          <w:b/>
          <w:sz w:val="21"/>
        </w:rPr>
        <w:t>- 选项B（错误）：</w:t>
      </w:r>
      <w:r>
        <w:rPr>
          <w:sz w:val="21"/>
        </w:rPr>
        <w:t>地点错位陷阱。barely $3 是在肯尼亚的价格，不是国际合法市场价格。</w:t>
      </w:r>
    </w:p>
    <w:p w14:paraId="492F96B6">
      <w:r>
        <w:rPr>
          <w:b/>
          <w:sz w:val="21"/>
        </w:rPr>
        <w:t>- 选项C（错误）：</w:t>
      </w:r>
      <w:r>
        <w:rPr>
          <w:sz w:val="21"/>
        </w:rPr>
        <w:t>过度推理陷阱。社交媒体让养蚁流行，但原文说 most ant-keeping is legal，并未说多数国家已将其非法化。</w:t>
      </w:r>
    </w:p>
    <w:p w14:paraId="7FD3F8FE">
      <w:r>
        <w:rPr>
          <w:b/>
          <w:sz w:val="21"/>
        </w:rPr>
        <w:t>- 选项D（错误）：</w:t>
      </w:r>
      <w:r>
        <w:rPr>
          <w:sz w:val="21"/>
        </w:rPr>
        <w:t>绝对化陷阱。非洲收获蚁展示复杂社会行为，但原文没有说它是唯一具有此类行为的蚂蚁。</w:t>
      </w:r>
    </w:p>
    <w:p w14:paraId="7360AB1F">
      <w:r>
        <w:rPr>
          <w:b/>
          <w:sz w:val="21"/>
        </w:rPr>
        <w:t>【命题技巧】</w:t>
      </w:r>
    </w:p>
    <w:p w14:paraId="0C076E6C">
      <w:r>
        <w:rPr>
          <w:sz w:val="21"/>
        </w:rPr>
        <w:t>- 多因定位：abundant populations 与 established smuggling networks 是并列原因。</w:t>
      </w:r>
    </w:p>
    <w:p w14:paraId="002A1810">
      <w:r>
        <w:rPr>
          <w:sz w:val="21"/>
        </w:rPr>
        <w:t>- 流行现象与非法贸易区分：需求增长是背景，肯尼亚成为枢纽还有本地供应和网络条件。</w:t>
      </w:r>
    </w:p>
    <w:p w14:paraId="7182EA7A"/>
    <w:p w14:paraId="3E8A5D36">
      <w:r>
        <w:rPr>
          <w:b/>
          <w:sz w:val="22"/>
        </w:rPr>
        <w:t>23. [D]</w:t>
      </w:r>
    </w:p>
    <w:p w14:paraId="3B909ECA">
      <w:r>
        <w:rPr>
          <w:b/>
          <w:sz w:val="21"/>
        </w:rPr>
        <w:t>【题型】</w:t>
      </w:r>
      <w:r>
        <w:rPr>
          <w:sz w:val="21"/>
        </w:rPr>
        <w:t>细节理解题·生态作用识别</w:t>
      </w:r>
    </w:p>
    <w:p w14:paraId="11B0D3EF">
      <w:r>
        <w:rPr>
          <w:b/>
          <w:sz w:val="21"/>
        </w:rPr>
        <w:t>【难度】</w:t>
      </w:r>
      <w:r>
        <w:rPr>
          <w:sz w:val="21"/>
        </w:rPr>
        <w:t>⭐⭐⭐⭐</w:t>
      </w:r>
    </w:p>
    <w:p w14:paraId="5FEBBD6F">
      <w:r>
        <w:rPr>
          <w:b/>
          <w:sz w:val="21"/>
        </w:rPr>
        <w:t>【定位】</w:t>
      </w:r>
      <w:r>
        <w:rPr>
          <w:sz w:val="21"/>
        </w:rPr>
        <w:t>Paragraph 5</w:t>
      </w:r>
    </w:p>
    <w:p w14:paraId="37585CDE">
      <w:r>
        <w:rPr>
          <w:b/>
          <w:sz w:val="21"/>
        </w:rPr>
        <w:t>【解析】</w:t>
      </w:r>
    </w:p>
    <w:p w14:paraId="264ED5F6">
      <w:r>
        <w:rPr>
          <w:sz w:val="21"/>
        </w:rPr>
        <w:t>- 原文（Para.5）：Traffickers target queens because each colony has just one breeding female. She typically lives for 25 years and can produce a colony of thousands of workers.</w:t>
      </w:r>
    </w:p>
    <w:p w14:paraId="424C3725">
      <w:r>
        <w:rPr>
          <w:sz w:val="21"/>
        </w:rPr>
        <w:t>- 原文（Para.5）：As they forage, they collect and disperse grass seeds, helping maintain the diverse grasslands on which much wildlife depends.</w:t>
      </w:r>
    </w:p>
    <w:p w14:paraId="09B10324">
      <w:r>
        <w:rPr>
          <w:sz w:val="21"/>
        </w:rPr>
        <w:t>- 原文（Para.5）：The ants' vast underground nests add oxygen to the soil and create nutrient-rich hotspots where plants grow more easily. Meanwhile many other animals, such as pangolins, feast on the ants themselves.</w:t>
      </w:r>
    </w:p>
    <w:p w14:paraId="752FCFB1">
      <w:r>
        <w:rPr>
          <w:b/>
          <w:sz w:val="21"/>
        </w:rPr>
        <w:t>分析：</w:t>
      </w:r>
    </w:p>
    <w:p w14:paraId="425AE62D">
      <w:r>
        <w:rPr>
          <w:b/>
          <w:sz w:val="21"/>
        </w:rPr>
        <w:t>- 选项A（错误）：</w:t>
      </w:r>
      <w:r>
        <w:rPr>
          <w:sz w:val="21"/>
        </w:rPr>
        <w:t>数字偷换陷阱。每个蚁群只有一只繁殖雌蚁，并能产生数千工蚁；不是数百只繁殖蚁后。</w:t>
      </w:r>
    </w:p>
    <w:p w14:paraId="44B12B20">
      <w:r>
        <w:rPr>
          <w:b/>
          <w:sz w:val="21"/>
        </w:rPr>
        <w:t>- 选项B（错误）：</w:t>
      </w:r>
      <w:r>
        <w:rPr>
          <w:sz w:val="21"/>
        </w:rPr>
        <w:t>反义干扰陷阱。地下蚁巢为土壤增加氧气，并形成富含营养的热点，促进植物生长。</w:t>
      </w:r>
    </w:p>
    <w:p w14:paraId="41562850">
      <w:r>
        <w:rPr>
          <w:b/>
          <w:sz w:val="21"/>
        </w:rPr>
        <w:t>- 选项C（错误）：</w:t>
      </w:r>
      <w:r>
        <w:rPr>
          <w:sz w:val="21"/>
        </w:rPr>
        <w:t>因果颠倒陷阱。穿山甲等动物捕食蚂蚁，不是蚂蚁捕食穿山甲。</w:t>
      </w:r>
    </w:p>
    <w:p w14:paraId="3A04A4CB">
      <w:r>
        <w:rPr>
          <w:b/>
          <w:sz w:val="21"/>
        </w:rPr>
        <w:t>- 选项D（正确）：</w:t>
      </w:r>
      <w:r>
        <w:rPr>
          <w:sz w:val="21"/>
        </w:rPr>
        <w:t>原文依次说明蚂蚁传播草籽、维持多样草地、为土壤增氧并形成营养热点，同时还是其他动物的食物。D 项完整概括其生态作用。</w:t>
      </w:r>
    </w:p>
    <w:p w14:paraId="735C2448">
      <w:r>
        <w:rPr>
          <w:b/>
          <w:sz w:val="21"/>
        </w:rPr>
        <w:t>【命题技巧】</w:t>
      </w:r>
    </w:p>
    <w:p w14:paraId="09452F21">
      <w:r>
        <w:rPr>
          <w:sz w:val="21"/>
        </w:rPr>
        <w:t>- 生态链条重组：seed dispersal → grasslands → wildlife 与 soil oxygen → plant growth 形成并列。</w:t>
      </w:r>
    </w:p>
    <w:p w14:paraId="18E67DB6">
      <w:r>
        <w:rPr>
          <w:sz w:val="21"/>
        </w:rPr>
        <w:t>- 捕食方向核对：pangolins feast on ants 是方向型陷阱。</w:t>
      </w:r>
    </w:p>
    <w:p w14:paraId="1E7C92E0"/>
    <w:p w14:paraId="0171C02D">
      <w:r>
        <w:rPr>
          <w:b/>
          <w:sz w:val="22"/>
        </w:rPr>
        <w:t>24. [B]</w:t>
      </w:r>
    </w:p>
    <w:p w14:paraId="4C3A06E2">
      <w:r>
        <w:rPr>
          <w:b/>
          <w:sz w:val="21"/>
        </w:rPr>
        <w:t>【题型】</w:t>
      </w:r>
      <w:r>
        <w:rPr>
          <w:sz w:val="21"/>
        </w:rPr>
        <w:t>推理判断题·末段态度推理</w:t>
      </w:r>
    </w:p>
    <w:p w14:paraId="644D4748">
      <w:r>
        <w:rPr>
          <w:b/>
          <w:sz w:val="21"/>
        </w:rPr>
        <w:t>【难度】</w:t>
      </w:r>
      <w:r>
        <w:rPr>
          <w:sz w:val="21"/>
        </w:rPr>
        <w:t>⭐⭐⭐⭐</w:t>
      </w:r>
    </w:p>
    <w:p w14:paraId="2CE11CB6">
      <w:r>
        <w:rPr>
          <w:b/>
          <w:sz w:val="21"/>
        </w:rPr>
        <w:t>【定位】</w:t>
      </w:r>
      <w:r>
        <w:rPr>
          <w:sz w:val="21"/>
        </w:rPr>
        <w:t>Paragraph 6</w:t>
      </w:r>
    </w:p>
    <w:p w14:paraId="0D50CC7A">
      <w:r>
        <w:rPr>
          <w:b/>
          <w:sz w:val="21"/>
        </w:rPr>
        <w:t>【解析】</w:t>
      </w:r>
    </w:p>
    <w:p w14:paraId="50CF99E2">
      <w:r>
        <w:rPr>
          <w:sz w:val="21"/>
        </w:rPr>
        <w:t>- 原文（Para.6）：Kenya Wildlife Service has pushed for tougher penalties and stepped up inspections at airports. But conservationists say the recent seizures are probably only the tip of the anthill.</w:t>
      </w:r>
    </w:p>
    <w:p w14:paraId="7043C546">
      <w:r>
        <w:rPr>
          <w:sz w:val="21"/>
        </w:rPr>
        <w:t>- 原文（Para.6）：Alongside tougher enforcement, Mr Martins argues, authorities should educate collectors and local communities about the insects' ecological importance. Unless demand falls, smugglers will find new ways to keep ants marching across borders.</w:t>
      </w:r>
    </w:p>
    <w:p w14:paraId="53AAF846">
      <w:r>
        <w:rPr>
          <w:b/>
          <w:sz w:val="21"/>
        </w:rPr>
        <w:t>分析：</w:t>
      </w:r>
    </w:p>
    <w:p w14:paraId="4CEBE628">
      <w:r>
        <w:rPr>
          <w:b/>
          <w:sz w:val="21"/>
        </w:rPr>
        <w:t>- 选项A（错误）：</w:t>
      </w:r>
      <w:r>
        <w:rPr>
          <w:sz w:val="21"/>
        </w:rPr>
        <w:t>反义干扰陷阱。查获案件只是 tip of the anthill，说明非法贸易仍在，不是已经消失。</w:t>
      </w:r>
    </w:p>
    <w:p w14:paraId="3D2077FB">
      <w:r>
        <w:rPr>
          <w:b/>
          <w:sz w:val="21"/>
        </w:rPr>
        <w:t>- 选项B（正确）：</w:t>
      </w:r>
      <w:r>
        <w:rPr>
          <w:sz w:val="21"/>
        </w:rPr>
        <w:t>末句指出 Unless demand falls，走私者会找到新方式继续跨境运输蚂蚁。因此只靠更严执法无法根治需求驱动的贸易。</w:t>
      </w:r>
    </w:p>
    <w:p w14:paraId="277E2190">
      <w:r>
        <w:rPr>
          <w:b/>
          <w:sz w:val="21"/>
        </w:rPr>
        <w:t>- 选项C（错误）：</w:t>
      </w:r>
      <w:r>
        <w:rPr>
          <w:sz w:val="21"/>
        </w:rPr>
        <w:t>反义干扰陷阱。正因收藏者和社区需要被教育，说明他们尚未充分了解或重视生态影响。</w:t>
      </w:r>
    </w:p>
    <w:p w14:paraId="3BB22F65">
      <w:r>
        <w:rPr>
          <w:b/>
          <w:sz w:val="21"/>
        </w:rPr>
        <w:t>- 选项D（错误）：</w:t>
      </w:r>
      <w:r>
        <w:rPr>
          <w:sz w:val="21"/>
        </w:rPr>
        <w:t>无中生有陷阱。原文没有提出用进口外来蚁种替代野生蚁群。</w:t>
      </w:r>
    </w:p>
    <w:p w14:paraId="62D9DE15">
      <w:r>
        <w:rPr>
          <w:b/>
          <w:sz w:val="21"/>
        </w:rPr>
        <w:t>【命题技巧】</w:t>
      </w:r>
    </w:p>
    <w:p w14:paraId="1B57E66A">
      <w:r>
        <w:rPr>
          <w:sz w:val="21"/>
        </w:rPr>
        <w:t>- 让步转折结构：先承认执法加强，再用 But 和 Unless 指出局限。</w:t>
      </w:r>
    </w:p>
    <w:p w14:paraId="63D566F1">
      <w:r>
        <w:rPr>
          <w:sz w:val="21"/>
        </w:rPr>
        <w:t>- 需求侧治理：educate collectors 是降低需求的核心建议。</w:t>
      </w:r>
    </w:p>
    <w:p w14:paraId="070BA0B2"/>
    <w:p w14:paraId="43D9451F">
      <w:r>
        <w:rPr>
          <w:b/>
          <w:sz w:val="22"/>
        </w:rPr>
        <w:t>25. [C]</w:t>
      </w:r>
    </w:p>
    <w:p w14:paraId="0599DE71">
      <w:r>
        <w:rPr>
          <w:b/>
          <w:sz w:val="21"/>
        </w:rPr>
        <w:t>【题型】</w:t>
      </w:r>
      <w:r>
        <w:rPr>
          <w:sz w:val="21"/>
        </w:rPr>
        <w:t>主旨大意题·最佳标题</w:t>
      </w:r>
    </w:p>
    <w:p w14:paraId="50A1D252">
      <w:r>
        <w:rPr>
          <w:b/>
          <w:sz w:val="21"/>
        </w:rPr>
        <w:t>【难度】</w:t>
      </w:r>
      <w:r>
        <w:rPr>
          <w:sz w:val="21"/>
        </w:rPr>
        <w:t>⭐⭐⭐⭐⭐</w:t>
      </w:r>
    </w:p>
    <w:p w14:paraId="6FA3F667">
      <w:r>
        <w:rPr>
          <w:b/>
          <w:sz w:val="21"/>
        </w:rPr>
        <w:t>【定位】</w:t>
      </w:r>
      <w:r>
        <w:rPr>
          <w:sz w:val="21"/>
        </w:rPr>
        <w:t>Full text</w:t>
      </w:r>
    </w:p>
    <w:p w14:paraId="7BFC61E0">
      <w:r>
        <w:rPr>
          <w:b/>
          <w:sz w:val="21"/>
        </w:rPr>
        <w:t>【解析】</w:t>
      </w:r>
    </w:p>
    <w:p w14:paraId="245C884B">
      <w:r>
        <w:rPr>
          <w:sz w:val="21"/>
        </w:rPr>
        <w:t>- 原文（副标题）：Why smugglers are stealing Kenya's ants</w:t>
      </w:r>
    </w:p>
    <w:p w14:paraId="63310E65">
      <w:r>
        <w:rPr>
          <w:sz w:val="21"/>
        </w:rPr>
        <w:t>- 原文（Para.2）：A global craze for pet ants has fuelled a booming black market in live queen ants.</w:t>
      </w:r>
    </w:p>
    <w:p w14:paraId="2FF748AE">
      <w:r>
        <w:rPr>
          <w:sz w:val="21"/>
        </w:rPr>
        <w:t>- 原文（Para.5）：Scientists worry that removing large numbers of ants could damage Kenyan ecosystems.</w:t>
      </w:r>
    </w:p>
    <w:p w14:paraId="3EAA5932">
      <w:r>
        <w:rPr>
          <w:sz w:val="21"/>
        </w:rPr>
        <w:t>- 原文（Para.6）：Unless demand falls, smugglers will find new ways to keep ants marching across borders.</w:t>
      </w:r>
    </w:p>
    <w:p w14:paraId="5128B06C">
      <w:r>
        <w:rPr>
          <w:b/>
          <w:sz w:val="21"/>
        </w:rPr>
        <w:t>分析：</w:t>
      </w:r>
    </w:p>
    <w:p w14:paraId="4CF1F5C7">
      <w:r>
        <w:rPr>
          <w:b/>
          <w:sz w:val="21"/>
        </w:rPr>
        <w:t>- 选项A（错误）：</w:t>
      </w:r>
      <w:r>
        <w:rPr>
          <w:sz w:val="21"/>
        </w:rPr>
        <w:t>以偏概全陷阱。养蚁流行是需求背景，不是全文核心问题。</w:t>
      </w:r>
    </w:p>
    <w:p w14:paraId="1AB1F5F3">
      <w:r>
        <w:rPr>
          <w:b/>
          <w:sz w:val="21"/>
        </w:rPr>
        <w:t>- 选项B（错误）：</w:t>
      </w:r>
      <w:r>
        <w:rPr>
          <w:sz w:val="21"/>
        </w:rPr>
        <w:t>过度推理陷阱。原文关注非法贸易和生态风险，没有主张扩大合法贸易。</w:t>
      </w:r>
    </w:p>
    <w:p w14:paraId="0D3B190E">
      <w:r>
        <w:rPr>
          <w:b/>
          <w:sz w:val="21"/>
        </w:rPr>
        <w:t>- 选项C（正确）：</w:t>
      </w:r>
      <w:r>
        <w:rPr>
          <w:sz w:val="21"/>
        </w:rPr>
        <w:t>文章从走私案件、黑市价格、全球需求、生态功能到治理困境，主线是非法蚂蚁贸易如何威胁肯尼亚蚁群和生态系统。C 项保留对象、行为和风险。</w:t>
      </w:r>
    </w:p>
    <w:p w14:paraId="6588FD6C">
      <w:r>
        <w:rPr>
          <w:b/>
          <w:sz w:val="21"/>
        </w:rPr>
        <w:t>- 选项D（错误）：</w:t>
      </w:r>
      <w:r>
        <w:rPr>
          <w:sz w:val="21"/>
        </w:rPr>
        <w:t>立场偏差陷阱。原文不是鼓励饲养珍稀蚁群的指南，而是揭示其生态代价。</w:t>
      </w:r>
    </w:p>
    <w:p w14:paraId="60EA1417">
      <w:r>
        <w:rPr>
          <w:b/>
          <w:sz w:val="21"/>
        </w:rPr>
        <w:t>【命题技巧】</w:t>
      </w:r>
    </w:p>
    <w:p w14:paraId="2A983380">
      <w:r>
        <w:rPr>
          <w:sz w:val="21"/>
        </w:rPr>
        <w:t>- 副标题主线：Why smugglers are stealing Kenya's ants 提示对象是走私与保护。</w:t>
      </w:r>
    </w:p>
    <w:p w14:paraId="0DD48ACC">
      <w:r>
        <w:rPr>
          <w:sz w:val="21"/>
        </w:rPr>
        <w:t>- 背景与主题分层：pandemic hobby 和 ant cities 只是成因与场景。</w:t>
      </w: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7D0EC32A">
      <w:pPr>
        <w:rPr>
          <w:rFonts w:ascii="Times New Roman" w:hAnsi="Times New Roman"/>
          <w:b w:val="0"/>
          <w:sz w:val="22"/>
        </w:rPr>
      </w:pPr>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09FB4269">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0F71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2155</Words>
  <Characters>5120</Characters>
  <Lines>0</Lines>
  <Paragraphs>0</Paragraphs>
  <TotalTime>0</TotalTime>
  <ScaleCrop>false</ScaleCrop>
  <LinksUpToDate>false</LinksUpToDate>
  <CharactersWithSpaces>5815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2026-09-02T05:28:56Z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2052-12.1.0.28043</vt:lpwstr>
  </property>
  <property fmtid="{D5CDD505-2E9C-101B-9397-08002B2CF9AE}" pid="4" name="ICV">
    <vt:lpwstr>6D1CBD5F2584454A9974141F085F5BC0_12</vt:lpwstr>
  </property>
</Properties>
</file>