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3EAFFD">
      <w:r>
        <w:rPr>
          <w:sz w:val="22"/>
        </w:rPr>
        <w:t>21.  The author mentions Iranian drones and Stargate UAE in Paragraph 1 in order to _____.</w:t>
      </w:r>
    </w:p>
    <w:p w14:paraId="7CBE796C">
      <w:r>
        <w:rPr>
          <w:sz w:val="22"/>
        </w:rPr>
        <w:t>[A] show that war has attacked data-centre projects but has not stopped their construction</w:t>
      </w:r>
    </w:p>
    <w:p w14:paraId="2712ED39">
      <w:r>
        <w:rPr>
          <w:sz w:val="22"/>
        </w:rPr>
        <w:t>[B] prove that Gulf governments have abandoned digital infrastructure for military spending</w:t>
      </w:r>
    </w:p>
    <w:p w14:paraId="3D4396B7">
      <w:r>
        <w:rPr>
          <w:sz w:val="22"/>
        </w:rPr>
        <w:t>[C] suggest that Abu Dhabi's data centre was completed before the war began</w:t>
      </w:r>
    </w:p>
    <w:p w14:paraId="24F69FB7">
      <w:r>
        <w:rPr>
          <w:sz w:val="22"/>
        </w:rPr>
        <w:t>[D] explain why American cloud firms refuse to invest in the Gulf during conflicts</w:t>
      </w:r>
    </w:p>
    <w:p w14:paraId="6777CA5B">
      <w:r>
        <w:rPr>
          <w:sz w:val="22"/>
        </w:rPr>
        <w:t>22.  According to Paragraphs 4 to 7, which of the following is true about the Gulf's data-centre boom?</w:t>
      </w:r>
    </w:p>
    <w:p w14:paraId="1A82B43F">
      <w:r>
        <w:rPr>
          <w:sz w:val="22"/>
        </w:rPr>
        <w:t>[A] Electricity in the Gulf is more expensive than the average tariff in America</w:t>
      </w:r>
    </w:p>
    <w:p w14:paraId="288DCAFF">
      <w:r>
        <w:rPr>
          <w:sz w:val="22"/>
        </w:rPr>
        <w:t>[B] Industrial land in Saudi Arabia costs more than comparable land in northern Virginia</w:t>
      </w:r>
    </w:p>
    <w:p w14:paraId="6DD751C4">
      <w:r>
        <w:rPr>
          <w:sz w:val="22"/>
        </w:rPr>
        <w:t>[C] Cheap energy and land, together with state money and domestic policies, support the build-out</w:t>
      </w:r>
    </w:p>
    <w:p w14:paraId="6F2303BB">
      <w:r>
        <w:rPr>
          <w:sz w:val="22"/>
        </w:rPr>
        <w:t>[D] The war has clearly reversed the region's net inflow of AI workers</w:t>
      </w:r>
    </w:p>
    <w:p w14:paraId="75B3CD87">
      <w:r>
        <w:rPr>
          <w:sz w:val="22"/>
        </w:rPr>
        <w:t>23.  The phrase “deep pockets” (Paragraph 6) most probably refers to Gulf states' _____.</w:t>
      </w:r>
    </w:p>
    <w:p w14:paraId="1B94C41C">
      <w:r>
        <w:rPr>
          <w:sz w:val="22"/>
        </w:rPr>
        <w:t>[A] hidden borrowing from overseas commercial banks</w:t>
      </w:r>
    </w:p>
    <w:p w14:paraId="14E047A9">
      <w:r>
        <w:rPr>
          <w:sz w:val="22"/>
        </w:rPr>
        <w:t>[B] strict limits on foreign technology investment</w:t>
      </w:r>
    </w:p>
    <w:p w14:paraId="1E4EAB4A">
      <w:r>
        <w:rPr>
          <w:sz w:val="22"/>
        </w:rPr>
        <w:t>[C] control over national cloud-security regulations</w:t>
      </w:r>
    </w:p>
    <w:p w14:paraId="76C17328">
      <w:r>
        <w:rPr>
          <w:sz w:val="22"/>
        </w:rPr>
        <w:t>[D] abundant financial resources available for investment</w:t>
      </w:r>
    </w:p>
    <w:p w14:paraId="1C14D6DC">
      <w:r>
        <w:rPr>
          <w:sz w:val="22"/>
        </w:rPr>
        <w:t>24.  It can be inferred from Paragraphs 7 and 8 that the Gulf's political and policy environment makes data centres _____.</w:t>
      </w:r>
    </w:p>
    <w:p w14:paraId="54572D60">
      <w:r>
        <w:rPr>
          <w:sz w:val="22"/>
        </w:rPr>
        <w:t>[A] dependent on continuous approval from local residents and their community campaign groups</w:t>
      </w:r>
    </w:p>
    <w:p w14:paraId="2F78A71B">
      <w:r>
        <w:rPr>
          <w:sz w:val="22"/>
        </w:rPr>
        <w:t>[B] easier to build than in parts of the West where public resistance has grown</w:t>
      </w:r>
    </w:p>
    <w:p w14:paraId="3BE0BA72">
      <w:r>
        <w:rPr>
          <w:sz w:val="22"/>
        </w:rPr>
        <w:t>[C] legally exempt from every security requirement imposed by national government regulators</w:t>
      </w:r>
    </w:p>
    <w:p w14:paraId="0D5ACC3F">
      <w:r>
        <w:rPr>
          <w:sz w:val="22"/>
        </w:rPr>
        <w:t>[D] less attractive to foreign firms that must store their data inside the country</w:t>
      </w:r>
    </w:p>
    <w:p w14:paraId="489F7EAF">
      <w:r>
        <w:rPr>
          <w:sz w:val="22"/>
        </w:rPr>
        <w:t>25.  Which of the following would be the best title for the text?</w:t>
      </w:r>
    </w:p>
    <w:p w14:paraId="3A63EBE5">
      <w:r>
        <w:rPr>
          <w:sz w:val="22"/>
        </w:rPr>
        <w:t>[A] Cheap Energy Alone: Why Gulf Data Centres Need No Policy Support</w:t>
      </w:r>
    </w:p>
    <w:p w14:paraId="737B1C97">
      <w:r>
        <w:rPr>
          <w:sz w:val="22"/>
        </w:rPr>
        <w:t>[B] Silicon Dunes: War Has Not Stopped the Gulf's Data-Centre Boom</w:t>
      </w:r>
    </w:p>
    <w:p w14:paraId="0C7FFE02">
      <w:r>
        <w:rPr>
          <w:sz w:val="22"/>
        </w:rPr>
        <w:t>[C] High-Security Architecture: How Underground Bunkers Became a Gulf Policy Obsession</w:t>
      </w:r>
    </w:p>
    <w:p w14:paraId="4BACCF59">
      <w:r>
        <w:rPr>
          <w:sz w:val="22"/>
        </w:rPr>
        <w:t>[D] Western Backlash: The End of Global Data-Centre Investment Everywhere</w:t>
      </w:r>
    </w:p>
    <w:p w14:paraId="7CD86485">
      <w:pPr>
        <w:jc w:val="center"/>
      </w:pPr>
      <w:r>
        <w:rPr>
          <w:b/>
          <w:sz w:val="26"/>
        </w:rPr>
        <w:t>答案速查</w:t>
      </w:r>
    </w:p>
    <w:p w14:paraId="358351BD">
      <w:pPr>
        <w:jc w:val="center"/>
      </w:pPr>
      <w:r>
        <w:rPr>
          <w:b/>
          <w:sz w:val="24"/>
        </w:rPr>
        <w:t>21. A    22. C    23. D    24. B    25. B</w:t>
      </w:r>
    </w:p>
    <w:p w14:paraId="67410046">
      <w:r>
        <w:rPr>
          <w:b/>
          <w:sz w:val="26"/>
        </w:rPr>
        <w:t>详细解析</w:t>
      </w:r>
    </w:p>
    <w:p w14:paraId="672242EE">
      <w:r>
        <w:rPr>
          <w:b/>
          <w:sz w:val="22"/>
        </w:rPr>
        <w:t>21. [A]</w:t>
      </w:r>
    </w:p>
    <w:p w14:paraId="5457CE87">
      <w:r>
        <w:rPr>
          <w:b/>
          <w:sz w:val="21"/>
        </w:rPr>
        <w:t>【题型】</w:t>
      </w:r>
      <w:r>
        <w:rPr>
          <w:sz w:val="21"/>
        </w:rPr>
        <w:t>例证题·开篇案例功能</w:t>
      </w:r>
    </w:p>
    <w:p w14:paraId="322C3069">
      <w:r>
        <w:rPr>
          <w:b/>
          <w:sz w:val="21"/>
        </w:rPr>
        <w:t>【难度】</w:t>
      </w:r>
      <w:r>
        <w:rPr>
          <w:sz w:val="21"/>
        </w:rPr>
        <w:t>⭐⭐</w:t>
      </w:r>
    </w:p>
    <w:p w14:paraId="37E1DAD2">
      <w:r>
        <w:rPr>
          <w:b/>
          <w:sz w:val="21"/>
        </w:rPr>
        <w:t>【定位】</w:t>
      </w:r>
      <w:r>
        <w:rPr>
          <w:sz w:val="21"/>
        </w:rPr>
        <w:t>Paragraph 1</w:t>
      </w:r>
    </w:p>
    <w:p w14:paraId="5FBB7566">
      <w:r>
        <w:rPr>
          <w:b/>
          <w:sz w:val="21"/>
        </w:rPr>
        <w:t>【解析】</w:t>
      </w:r>
    </w:p>
    <w:p w14:paraId="372A21AF">
      <w:r>
        <w:rPr>
          <w:sz w:val="21"/>
        </w:rPr>
        <w:t>- 原文（Para.1）：Soon after war broke out in the Gulf, Iranian drones targeted Amazon’s data centres in the United Arab Emirates (UAE) and Bahrain.</w:t>
      </w:r>
    </w:p>
    <w:p w14:paraId="6F55DDD6">
      <w:r>
        <w:rPr>
          <w:sz w:val="21"/>
        </w:rPr>
        <w:t>- 原文（Para.1）：But at Stargate UAE, a 1-gigawatt data centre being built on a 5GW campus in Abu Dhabi, work “never stopped,” says an executive at a state-backed artificial-intelligence firm.</w:t>
      </w:r>
    </w:p>
    <w:p w14:paraId="7C088BC4">
      <w:r>
        <w:rPr>
          <w:b/>
          <w:sz w:val="21"/>
        </w:rPr>
        <w:t>分析：</w:t>
      </w:r>
    </w:p>
    <w:p w14:paraId="24ED47DD">
      <w:r>
        <w:rPr>
          <w:b/>
          <w:sz w:val="21"/>
        </w:rPr>
        <w:t>- 选项A（正确）：</w:t>
      </w:r>
      <w:r>
        <w:rPr>
          <w:sz w:val="21"/>
        </w:rPr>
        <w:t>无人机攻击说明战争确实威胁数据中心；work never stopped 与首期工程接近完工形成对照，引出战争未阻止建设的主题。</w:t>
      </w:r>
    </w:p>
    <w:p w14:paraId="699CA7FF">
      <w:r>
        <w:rPr>
          <w:b/>
          <w:sz w:val="21"/>
        </w:rPr>
        <w:t>- 选项B（错误）：</w:t>
      </w:r>
      <w:r>
        <w:rPr>
          <w:sz w:val="21"/>
        </w:rPr>
        <w:t>反向事实陷阱。原文说 boom 未停止，不是放弃数字基础设施。</w:t>
      </w:r>
    </w:p>
    <w:p w14:paraId="773696CB">
      <w:r>
        <w:rPr>
          <w:b/>
          <w:sz w:val="21"/>
        </w:rPr>
        <w:t>- 选项C（错误）：</w:t>
      </w:r>
      <w:r>
        <w:rPr>
          <w:sz w:val="21"/>
        </w:rPr>
        <w:t>时态偷换陷阱。Stargate UAE is being built，首期 almost complete，并非战前已完成。</w:t>
      </w:r>
    </w:p>
    <w:p w14:paraId="506D6BF0">
      <w:r>
        <w:rPr>
          <w:b/>
          <w:sz w:val="21"/>
        </w:rPr>
        <w:t>- 选项D（错误）：</w:t>
      </w:r>
      <w:r>
        <w:rPr>
          <w:sz w:val="21"/>
        </w:rPr>
        <w:t>反向细节陷阱。后文说美国 hyperscalers 仍有投资热情。</w:t>
      </w:r>
    </w:p>
    <w:p w14:paraId="57BBAA66">
      <w:r>
        <w:rPr>
          <w:b/>
          <w:sz w:val="21"/>
        </w:rPr>
        <w:t>【命题技巧】</w:t>
      </w:r>
    </w:p>
    <w:p w14:paraId="2F19A766">
      <w:r>
        <w:rPr>
          <w:sz w:val="21"/>
        </w:rPr>
        <w:t>- 战争与工程对照：targeted 与 never stopped 形成主题张力。</w:t>
      </w:r>
    </w:p>
    <w:p w14:paraId="603CC04B">
      <w:r>
        <w:rPr>
          <w:sz w:val="21"/>
        </w:rPr>
        <w:t>- 开篇例子关联标题：案例服务于全文核心：战争未遏制海湾数据中心热潮。</w:t>
      </w:r>
    </w:p>
    <w:p w14:paraId="58314BA7"/>
    <w:p w14:paraId="48664BBA">
      <w:r>
        <w:rPr>
          <w:b/>
          <w:sz w:val="22"/>
        </w:rPr>
        <w:t>22. [C]</w:t>
      </w:r>
    </w:p>
    <w:p w14:paraId="315D9225">
      <w:r>
        <w:rPr>
          <w:b/>
          <w:sz w:val="21"/>
        </w:rPr>
        <w:t>【题型】</w:t>
      </w:r>
      <w:r>
        <w:rPr>
          <w:sz w:val="21"/>
        </w:rPr>
        <w:t>细节理解题·多因素正误判断</w:t>
      </w:r>
    </w:p>
    <w:p w14:paraId="39692145">
      <w:r>
        <w:rPr>
          <w:b/>
          <w:sz w:val="21"/>
        </w:rPr>
        <w:t>【难度】</w:t>
      </w:r>
      <w:r>
        <w:rPr>
          <w:sz w:val="21"/>
        </w:rPr>
        <w:t>⭐⭐⭐</w:t>
      </w:r>
    </w:p>
    <w:p w14:paraId="565A1485">
      <w:r>
        <w:rPr>
          <w:b/>
          <w:sz w:val="21"/>
        </w:rPr>
        <w:t>【定位】</w:t>
      </w:r>
      <w:r>
        <w:rPr>
          <w:sz w:val="21"/>
        </w:rPr>
        <w:t>Paragraphs 4-7</w:t>
      </w:r>
    </w:p>
    <w:p w14:paraId="6A63E89D">
      <w:r>
        <w:rPr>
          <w:b/>
          <w:sz w:val="21"/>
        </w:rPr>
        <w:t>【解析】</w:t>
      </w:r>
    </w:p>
    <w:p w14:paraId="7760ADE3">
      <w:r>
        <w:rPr>
          <w:sz w:val="21"/>
        </w:rPr>
        <w:t>- 原文（Para.4）：One is cheap energy: electricity tariffs in the Gulf are around six cents per kilowatt hour, compared with between nine and 15 cents in America...</w:t>
      </w:r>
    </w:p>
    <w:p w14:paraId="613B0785">
      <w:r>
        <w:rPr>
          <w:sz w:val="21"/>
        </w:rPr>
        <w:t>- 原文（Para.4）：Another is cheap land: according to PwC, industrial land for data centres in Saudi Arabia costs $10-50 per square metre, well below the $150-600 in northern Virginia...</w:t>
      </w:r>
    </w:p>
    <w:p w14:paraId="07A63D57">
      <w:r>
        <w:rPr>
          <w:sz w:val="21"/>
        </w:rPr>
        <w:t>- 原文（Para.6）：In July MGX, an Emirati state-run fund, raised $50bn to invest in AI.</w:t>
      </w:r>
    </w:p>
    <w:p w14:paraId="0FF6E907">
      <w:r>
        <w:rPr>
          <w:sz w:val="21"/>
        </w:rPr>
        <w:t>- 原文（Para.7）：Domestic policies in the Gulf will require more data centres, in effect underwriting demand.</w:t>
      </w:r>
    </w:p>
    <w:p w14:paraId="7866EED9">
      <w:r>
        <w:rPr>
          <w:b/>
          <w:sz w:val="21"/>
        </w:rPr>
        <w:t>分析：</w:t>
      </w:r>
    </w:p>
    <w:p w14:paraId="2766ACED">
      <w:r>
        <w:rPr>
          <w:b/>
          <w:sz w:val="21"/>
        </w:rPr>
        <w:t>- 选项A（错误）：</w:t>
      </w:r>
      <w:r>
        <w:rPr>
          <w:sz w:val="21"/>
        </w:rPr>
        <w:t>数字反向陷阱。海湾电价约 six cents，低于美国 nine to 15 cents。</w:t>
      </w:r>
    </w:p>
    <w:p w14:paraId="199BE340">
      <w:r>
        <w:rPr>
          <w:b/>
          <w:sz w:val="21"/>
        </w:rPr>
        <w:t>- 选项B（错误）：</w:t>
      </w:r>
      <w:r>
        <w:rPr>
          <w:sz w:val="21"/>
        </w:rPr>
        <w:t>数字反向陷阱。沙特工业用地价格远低于北弗吉尼亚。</w:t>
      </w:r>
    </w:p>
    <w:p w14:paraId="191E47CC">
      <w:r>
        <w:rPr>
          <w:b/>
          <w:sz w:val="21"/>
        </w:rPr>
        <w:t>- 选项C（正确）：</w:t>
      </w:r>
      <w:r>
        <w:rPr>
          <w:sz w:val="21"/>
        </w:rPr>
        <w:t>第 4 段列出低电价和低地价，第 6 段说明国家资本雄厚，第 7 段说明国内政策创造需求，共同支撑建设潮。</w:t>
      </w:r>
    </w:p>
    <w:p w14:paraId="3C015B0E">
      <w:r>
        <w:rPr>
          <w:b/>
          <w:sz w:val="21"/>
        </w:rPr>
        <w:t>- 选项D（错误）：</w:t>
      </w:r>
      <w:r>
        <w:rPr>
          <w:sz w:val="21"/>
        </w:rPr>
        <w:t>反义干扰陷阱。原文说 no evidence that war has sent this flow of talent into reverse。</w:t>
      </w:r>
    </w:p>
    <w:p w14:paraId="39316BDD">
      <w:r>
        <w:rPr>
          <w:b/>
          <w:sz w:val="21"/>
        </w:rPr>
        <w:t>【命题技巧】</w:t>
      </w:r>
    </w:p>
    <w:p w14:paraId="5F2BE969">
      <w:r>
        <w:rPr>
          <w:sz w:val="21"/>
        </w:rPr>
        <w:t>- 多因素归纳：成本、资本、人才与政策需要合并理解。</w:t>
      </w:r>
    </w:p>
    <w:p w14:paraId="1597E016">
      <w:r>
        <w:rPr>
          <w:sz w:val="21"/>
        </w:rPr>
        <w:t>- 数字方向核对：比较结构中的低于/高于是本题关键。</w:t>
      </w:r>
    </w:p>
    <w:p w14:paraId="13BE08D0"/>
    <w:p w14:paraId="2C270A4D">
      <w:r>
        <w:rPr>
          <w:b/>
          <w:sz w:val="22"/>
        </w:rPr>
        <w:t>23. [D]</w:t>
      </w:r>
    </w:p>
    <w:p w14:paraId="07F55B78">
      <w:r>
        <w:rPr>
          <w:b/>
          <w:sz w:val="21"/>
        </w:rPr>
        <w:t>【题型】</w:t>
      </w:r>
      <w:r>
        <w:rPr>
          <w:sz w:val="21"/>
        </w:rPr>
        <w:t>词义猜测题·习语语境理解</w:t>
      </w:r>
    </w:p>
    <w:p w14:paraId="1803AF87">
      <w:r>
        <w:rPr>
          <w:b/>
          <w:sz w:val="21"/>
        </w:rPr>
        <w:t>【难度】</w:t>
      </w:r>
      <w:r>
        <w:rPr>
          <w:sz w:val="21"/>
        </w:rPr>
        <w:t>⭐⭐⭐⭐</w:t>
      </w:r>
    </w:p>
    <w:p w14:paraId="167F72F7">
      <w:r>
        <w:rPr>
          <w:b/>
          <w:sz w:val="21"/>
        </w:rPr>
        <w:t>【定位】</w:t>
      </w:r>
      <w:r>
        <w:rPr>
          <w:sz w:val="21"/>
        </w:rPr>
        <w:t>Paragraph 6</w:t>
      </w:r>
    </w:p>
    <w:p w14:paraId="1036D047">
      <w:r>
        <w:rPr>
          <w:b/>
          <w:sz w:val="21"/>
        </w:rPr>
        <w:t>【解析】</w:t>
      </w:r>
    </w:p>
    <w:p w14:paraId="5E275B97">
      <w:r>
        <w:rPr>
          <w:sz w:val="21"/>
        </w:rPr>
        <w:t>- 原文（Para.6）：Then there are the Gulf states’ deep pockets. In July MGX, an Emirati state-run fund, raised $50bn to invest in AI.</w:t>
      </w:r>
    </w:p>
    <w:p w14:paraId="06D4D8DA">
      <w:r>
        <w:rPr>
          <w:sz w:val="21"/>
        </w:rPr>
        <w:t>- 原文（Para.6）：Most of that money will flow to overseas companies, but those wanting a slice of it will be eager to keep their paymasters happy by investing in the region.</w:t>
      </w:r>
    </w:p>
    <w:p w14:paraId="7BF585A4">
      <w:r>
        <w:rPr>
          <w:b/>
          <w:sz w:val="21"/>
        </w:rPr>
        <w:t>分析：</w:t>
      </w:r>
    </w:p>
    <w:p w14:paraId="44A65890">
      <w:r>
        <w:rPr>
          <w:b/>
          <w:sz w:val="21"/>
        </w:rPr>
        <w:t>- 选项A（错误）：</w:t>
      </w:r>
      <w:r>
        <w:rPr>
          <w:sz w:val="21"/>
        </w:rPr>
        <w:t>无中生有陷阱。原文说 state-run fund raised $50bn，不是海外商业银行秘密借款。</w:t>
      </w:r>
    </w:p>
    <w:p w14:paraId="1914EB16">
      <w:r>
        <w:rPr>
          <w:b/>
          <w:sz w:val="21"/>
        </w:rPr>
        <w:t>- 选项B（错误）：</w:t>
      </w:r>
      <w:r>
        <w:rPr>
          <w:sz w:val="21"/>
        </w:rPr>
        <w:t>概念偷换陷阱。第 7 段的监管政策与 deep pockets 的财政含义不同。</w:t>
      </w:r>
    </w:p>
    <w:p w14:paraId="6772FC18">
      <w:r>
        <w:rPr>
          <w:b/>
          <w:sz w:val="21"/>
        </w:rPr>
        <w:t>- 选项C（错误）：</w:t>
      </w:r>
      <w:r>
        <w:rPr>
          <w:sz w:val="21"/>
        </w:rPr>
        <w:t>段落错位陷阱。cloud-security regulations 是后文支撑需求的因素，不是该短语含义。</w:t>
      </w:r>
    </w:p>
    <w:p w14:paraId="3953F35F">
      <w:r>
        <w:rPr>
          <w:b/>
          <w:sz w:val="21"/>
        </w:rPr>
        <w:t>- 选项D（正确）：</w:t>
      </w:r>
      <w:r>
        <w:rPr>
          <w:sz w:val="21"/>
        </w:rPr>
        <w:t>下文用 $50bn、money、paymasters 解释该习语，指可用于投资的雄厚资金。</w:t>
      </w:r>
    </w:p>
    <w:p w14:paraId="08DBD122">
      <w:r>
        <w:rPr>
          <w:b/>
          <w:sz w:val="21"/>
        </w:rPr>
        <w:t>【命题技巧】</w:t>
      </w:r>
    </w:p>
    <w:p w14:paraId="20D46829">
      <w:r>
        <w:rPr>
          <w:sz w:val="21"/>
        </w:rPr>
        <w:t>- 习语下义线索：具体金额和 paymasters 直接解释 deep pockets。</w:t>
      </w:r>
    </w:p>
    <w:p w14:paraId="645A15A4">
      <w:r>
        <w:rPr>
          <w:sz w:val="21"/>
        </w:rPr>
        <w:t>- 相邻段落概念分离：资金优势与监管优势不能混淆。</w:t>
      </w:r>
    </w:p>
    <w:p w14:paraId="4D772C58"/>
    <w:p w14:paraId="6400BBE8">
      <w:r>
        <w:rPr>
          <w:b/>
          <w:sz w:val="22"/>
        </w:rPr>
        <w:t>24. [B]</w:t>
      </w:r>
    </w:p>
    <w:p w14:paraId="295C6993">
      <w:r>
        <w:rPr>
          <w:b/>
          <w:sz w:val="21"/>
        </w:rPr>
        <w:t>【题型】</w:t>
      </w:r>
      <w:r>
        <w:rPr>
          <w:sz w:val="21"/>
        </w:rPr>
        <w:t>推理判断题·环境对比推理</w:t>
      </w:r>
    </w:p>
    <w:p w14:paraId="2DF3CB01">
      <w:r>
        <w:rPr>
          <w:b/>
          <w:sz w:val="21"/>
        </w:rPr>
        <w:t>【难度】</w:t>
      </w:r>
      <w:r>
        <w:rPr>
          <w:sz w:val="21"/>
        </w:rPr>
        <w:t>⭐⭐⭐⭐</w:t>
      </w:r>
    </w:p>
    <w:p w14:paraId="6E8AE88C">
      <w:r>
        <w:rPr>
          <w:b/>
          <w:sz w:val="21"/>
        </w:rPr>
        <w:t>【定位】</w:t>
      </w:r>
      <w:r>
        <w:rPr>
          <w:sz w:val="21"/>
        </w:rPr>
        <w:t>Paragraphs 7-8</w:t>
      </w:r>
    </w:p>
    <w:p w14:paraId="3EA05471">
      <w:r>
        <w:rPr>
          <w:b/>
          <w:sz w:val="21"/>
        </w:rPr>
        <w:t>【解析】</w:t>
      </w:r>
    </w:p>
    <w:p w14:paraId="63F3A32E">
      <w:r>
        <w:rPr>
          <w:sz w:val="21"/>
        </w:rPr>
        <w:t>- 原文（Para.7）：The country’s National Cloud Security Policy requires “operational sovereignty” for government entities and operators of critical infrastructure, further supporting the build-out...</w:t>
      </w:r>
    </w:p>
    <w:p w14:paraId="58A11224">
      <w:r>
        <w:rPr>
          <w:sz w:val="21"/>
        </w:rPr>
        <w:t>- 原文（Para.8）：What is more, there is little of the public opposition to data centres increasingly on show in the West, where many people resent power-hungry facilities on their doorstep... “Centralised decision making” helps, says an executive in the region.</w:t>
      </w:r>
    </w:p>
    <w:p w14:paraId="474C2D04">
      <w:r>
        <w:rPr>
          <w:b/>
          <w:sz w:val="21"/>
        </w:rPr>
        <w:t>分析：</w:t>
      </w:r>
    </w:p>
    <w:p w14:paraId="7290CA1D">
      <w:r>
        <w:rPr>
          <w:b/>
          <w:sz w:val="21"/>
        </w:rPr>
        <w:t>- 选项A（错误）：</w:t>
      </w:r>
      <w:r>
        <w:rPr>
          <w:sz w:val="21"/>
        </w:rPr>
        <w:t>反向环境陷阱。海湾 little public opposition，而西方才面临日益明显的公众抵制。</w:t>
      </w:r>
    </w:p>
    <w:p w14:paraId="5B2376C1">
      <w:r>
        <w:rPr>
          <w:b/>
          <w:sz w:val="21"/>
        </w:rPr>
        <w:t>- 选项B（正确）：</w:t>
      </w:r>
      <w:r>
        <w:rPr>
          <w:sz w:val="21"/>
        </w:rPr>
        <w:t>国内政策要求本地化和主权运营，创造需求；公众反对少且决策集中，可推知建设环境比部分西方地区更顺畅。</w:t>
      </w:r>
    </w:p>
    <w:p w14:paraId="5743FC35">
      <w:r>
        <w:rPr>
          <w:b/>
          <w:sz w:val="21"/>
        </w:rPr>
        <w:t>- 选项C（错误）：</w:t>
      </w:r>
      <w:r>
        <w:rPr>
          <w:sz w:val="21"/>
        </w:rPr>
        <w:t>绝对化陷阱。政策不是免除安全要求，而是提出 operational sovereignty 等要求并因此推动建设。</w:t>
      </w:r>
    </w:p>
    <w:p w14:paraId="7AD501DE">
      <w:r>
        <w:rPr>
          <w:b/>
          <w:sz w:val="21"/>
        </w:rPr>
        <w:t>- 选项D（错误）：</w:t>
      </w:r>
      <w:r>
        <w:rPr>
          <w:sz w:val="21"/>
        </w:rPr>
        <w:t>反向推理陷阱。本地数据要求吸引或促使投资落地，不是降低吸引力。</w:t>
      </w:r>
    </w:p>
    <w:p w14:paraId="51F8F13C">
      <w:r>
        <w:rPr>
          <w:b/>
          <w:sz w:val="21"/>
        </w:rPr>
        <w:t>【命题技巧】</w:t>
      </w:r>
    </w:p>
    <w:p w14:paraId="5338916E">
      <w:r>
        <w:rPr>
          <w:sz w:val="21"/>
        </w:rPr>
        <w:t>- 区域对比推理：Gulf 与 West 的公众态度和决策机制形成对照。</w:t>
      </w:r>
    </w:p>
    <w:p w14:paraId="5109BA97">
      <w:r>
        <w:rPr>
          <w:sz w:val="21"/>
        </w:rPr>
        <w:t>- 政策需求识别：underwriting demand 表明监管要求反而支撑建设。</w:t>
      </w:r>
    </w:p>
    <w:p w14:paraId="218734CC"/>
    <w:p w14:paraId="361E35C8">
      <w:r>
        <w:rPr>
          <w:b/>
          <w:sz w:val="22"/>
        </w:rPr>
        <w:t>25. [B]</w:t>
      </w:r>
    </w:p>
    <w:p w14:paraId="6E03AA0A">
      <w:r>
        <w:rPr>
          <w:b/>
          <w:sz w:val="21"/>
        </w:rPr>
        <w:t>【题型】</w:t>
      </w:r>
      <w:r>
        <w:rPr>
          <w:sz w:val="21"/>
        </w:rPr>
        <w:t>主旨大意题·最佳标题</w:t>
      </w:r>
    </w:p>
    <w:p w14:paraId="059F94E0">
      <w:r>
        <w:rPr>
          <w:b/>
          <w:sz w:val="21"/>
        </w:rPr>
        <w:t>【难度】</w:t>
      </w:r>
      <w:r>
        <w:rPr>
          <w:sz w:val="21"/>
        </w:rPr>
        <w:t>⭐⭐⭐⭐⭐</w:t>
      </w:r>
    </w:p>
    <w:p w14:paraId="24728968">
      <w:r>
        <w:rPr>
          <w:b/>
          <w:sz w:val="21"/>
        </w:rPr>
        <w:t>【定位】</w:t>
      </w:r>
      <w:r>
        <w:rPr>
          <w:sz w:val="21"/>
        </w:rPr>
        <w:t>Full text</w:t>
      </w:r>
    </w:p>
    <w:p w14:paraId="4B32493B">
      <w:r>
        <w:rPr>
          <w:b/>
          <w:sz w:val="21"/>
        </w:rPr>
        <w:t>【解析】</w:t>
      </w:r>
    </w:p>
    <w:p w14:paraId="042293D2">
      <w:r>
        <w:rPr>
          <w:sz w:val="21"/>
        </w:rPr>
        <w:t>- 原文（Para.2）：Last year PwC, a consultancy, predicted that across the Gulf data-centre capacity would rise fourfold within five years, to about 4GW. The outbreak of war has not halted the boom.</w:t>
      </w:r>
    </w:p>
    <w:p w14:paraId="08F1969E">
      <w:r>
        <w:rPr>
          <w:sz w:val="21"/>
        </w:rPr>
        <w:t>- 原文（Para.4）：Several factors explain the region’s continued attraction, despite the conflict.</w:t>
      </w:r>
    </w:p>
    <w:p w14:paraId="63561316">
      <w:r>
        <w:rPr>
          <w:sz w:val="21"/>
        </w:rPr>
        <w:t>- 原文（Para.9）：True, the war has disrupted the Gulf’s carefully crafted economic boom... Nevertheless, the build-out continues.</w:t>
      </w:r>
    </w:p>
    <w:p w14:paraId="64927266">
      <w:r>
        <w:rPr>
          <w:b/>
          <w:sz w:val="21"/>
        </w:rPr>
        <w:t>分析：</w:t>
      </w:r>
    </w:p>
    <w:p w14:paraId="6136BEAD">
      <w:r>
        <w:rPr>
          <w:b/>
          <w:sz w:val="21"/>
        </w:rPr>
        <w:t>- 选项A（错误）：</w:t>
      </w:r>
      <w:r>
        <w:rPr>
          <w:sz w:val="21"/>
        </w:rPr>
        <w:t>以偏概全陷阱。低成本是原因之一，但人才、资本、政策和低反对声音同样重要。</w:t>
      </w:r>
    </w:p>
    <w:p w14:paraId="58B1B4DF">
      <w:r>
        <w:rPr>
          <w:b/>
          <w:sz w:val="21"/>
        </w:rPr>
        <w:t>- 选项B（正确）：</w:t>
      </w:r>
      <w:r>
        <w:rPr>
          <w:sz w:val="21"/>
        </w:rPr>
        <w:t>标题同时概括海湾地区、战争冲击和数据中心建设继续推进的全文主线；Silicon Dunes 保留原文意象。</w:t>
      </w:r>
    </w:p>
    <w:p w14:paraId="2AB2EA9E">
      <w:r>
        <w:rPr>
          <w:b/>
          <w:sz w:val="21"/>
        </w:rPr>
        <w:t>- 选项C（错误）：</w:t>
      </w:r>
      <w:r>
        <w:rPr>
          <w:sz w:val="21"/>
        </w:rPr>
        <w:t>细节扩大陷阱。地下化和使馆级安全只是战后在研的安全方案。</w:t>
      </w:r>
    </w:p>
    <w:p w14:paraId="6CF25946">
      <w:r>
        <w:rPr>
          <w:b/>
          <w:sz w:val="21"/>
        </w:rPr>
        <w:t>- 选项D（错误）：</w:t>
      </w:r>
      <w:r>
        <w:rPr>
          <w:sz w:val="21"/>
        </w:rPr>
        <w:t>反向主旨陷阱。西方有反对声音，但全文重点是海湾投资继续增长。</w:t>
      </w:r>
    </w:p>
    <w:p w14:paraId="6B479C67">
      <w:r>
        <w:rPr>
          <w:b/>
          <w:sz w:val="21"/>
        </w:rPr>
        <w:t>【命题技巧】</w:t>
      </w:r>
    </w:p>
    <w:p w14:paraId="6AD0539B">
      <w:r>
        <w:rPr>
          <w:sz w:val="21"/>
        </w:rPr>
        <w:t>- 背景-优势-风险结构：战争背景、成本与政策优势、最后安全风险构成文章骨架。</w:t>
      </w:r>
    </w:p>
    <w:p w14:paraId="2537B0A6">
      <w:r>
        <w:rPr>
          <w:sz w:val="21"/>
        </w:rPr>
        <w:t>- 标题双要素控制：正确标题需同时包含 war 与 continued boom。</w:t>
      </w:r>
    </w:p>
    <w:p w14:paraId="67E39ADE"/>
    <w:p w14:paraId="7D154CB9"/>
    <w:p w14:paraId="73A56118">
      <w:pPr>
        <w:jc w:val="center"/>
        <w:rPr>
          <w:color w:val="969696"/>
        </w:rPr>
      </w:pPr>
      <w:r>
        <w:rPr>
          <w:color w:val="969696"/>
        </w:rPr>
        <w:t>— — — — — — — — — —</w:t>
      </w:r>
    </w:p>
    <w:p w14:paraId="7AD80686">
      <w:pPr>
        <w:jc w:val="both"/>
        <w:rPr>
          <w:color w:val="969696"/>
        </w:rPr>
      </w:pPr>
    </w:p>
    <w:p w14:paraId="1E9BE640">
      <w:pPr>
        <w:rPr>
          <w:rFonts w:hint="eastAsia" w:eastAsia="宋体" w:asciiTheme="majorHAnsi" w:hAnsiTheme="majorHAnsi" w:cstheme="majorBidi"/>
          <w:b/>
          <w:bCs/>
          <w:color w:val="376092" w:themeColor="accent1" w:themeShade="BF"/>
          <w:sz w:val="28"/>
          <w:szCs w:val="28"/>
          <w:lang w:val="en-US" w:eastAsia="zh-CN" w:bidi="ar-SA"/>
        </w:rPr>
      </w:pPr>
      <w:r>
        <w:rPr>
          <w:rFonts w:hint="eastAsia" w:eastAsia="宋体" w:asciiTheme="majorHAnsi" w:hAnsiTheme="majorHAnsi" w:cstheme="majorBidi"/>
          <w:b/>
          <w:bCs/>
          <w:color w:val="376092" w:themeColor="accent1" w:themeShade="BF"/>
          <w:sz w:val="28"/>
          <w:szCs w:val="28"/>
          <w:lang w:val="en-US" w:eastAsia="zh-CN" w:bidi="ar-SA"/>
        </w:rPr>
        <w:t>本文档由我们自研的考研英语阅读理解大模型生成。该模型基于近10年考研英语真题进行训练。我们会根据同学们的反馈持续优化模型能力。</w:t>
      </w:r>
    </w:p>
    <w:p w14:paraId="30CC9701">
      <w:pPr>
        <w:rPr>
          <w:rFonts w:hint="eastAsia" w:eastAsia="宋体" w:asciiTheme="majorHAnsi" w:hAnsiTheme="majorHAnsi" w:cstheme="majorBidi"/>
          <w:b/>
          <w:bCs/>
          <w:color w:val="376092" w:themeColor="accent1" w:themeShade="BF"/>
          <w:sz w:val="28"/>
          <w:szCs w:val="28"/>
          <w:lang w:val="en-US" w:eastAsia="zh-CN" w:bidi="ar-SA"/>
        </w:rPr>
      </w:pPr>
    </w:p>
    <w:p w14:paraId="2D2A4EC3">
      <w:pPr>
        <w:rPr>
          <w:rFonts w:hint="eastAsia" w:eastAsia="宋体" w:asciiTheme="majorHAnsi" w:hAnsiTheme="majorHAnsi" w:cstheme="majorBidi"/>
          <w:b/>
          <w:bCs/>
          <w:color w:val="376092" w:themeColor="accent1" w:themeShade="BF"/>
          <w:sz w:val="28"/>
          <w:szCs w:val="28"/>
          <w:lang w:val="en-US" w:eastAsia="zh-CN" w:bidi="ar-SA"/>
        </w:rPr>
      </w:pPr>
      <w:r>
        <w:rPr>
          <w:rFonts w:hint="eastAsia" w:eastAsia="宋体" w:asciiTheme="majorHAnsi" w:hAnsiTheme="majorHAnsi" w:cstheme="majorBidi"/>
          <w:b/>
          <w:bCs/>
          <w:color w:val="376092" w:themeColor="accent1" w:themeShade="BF"/>
          <w:sz w:val="28"/>
          <w:szCs w:val="28"/>
          <w:lang w:val="en-US" w:eastAsia="zh-CN" w:bidi="ar-SA"/>
        </w:rPr>
        <w:t>本文档为【福利】，不提供答疑服务，欢迎大家自行交流使用。</w:t>
      </w:r>
    </w:p>
    <w:p w14:paraId="39946C88">
      <w:pPr>
        <w:rPr>
          <w:rFonts w:hint="eastAsia" w:eastAsia="宋体"/>
          <w:lang w:val="en-US" w:eastAsia="zh-CN"/>
        </w:rPr>
      </w:pPr>
    </w:p>
    <w:p w14:paraId="66DD62F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【两个常见问题】</w:t>
      </w:r>
    </w:p>
    <w:p w14:paraId="6C7DA6A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1.为什么主编不亲自出题？</w:t>
      </w:r>
    </w:p>
    <w:p w14:paraId="09C99DA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训练营创办7年来，我们始终坚持一个理念：考研英语不做任何模拟题。因为我们深知，没有任何一份模拟题能真正媲美真题，即便由主编亲自出题，甚至是市面上名师出的模拟题都难以达到考研真题命题专家的水准。做模拟题反而可能误导备考方向。</w:t>
      </w:r>
    </w:p>
    <w:p w14:paraId="0FA17708">
      <w:pPr>
        <w:rPr>
          <w:rFonts w:hint="eastAsia" w:eastAsia="宋体"/>
          <w:lang w:val="en-US" w:eastAsia="zh-CN"/>
        </w:rPr>
      </w:pPr>
    </w:p>
    <w:p w14:paraId="439A0C3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2.那为什么现在推出这个福利？</w:t>
      </w:r>
    </w:p>
    <w:p w14:paraId="2468D5EC">
      <w:pPr>
        <w:rPr>
          <w:sz w:val="20"/>
        </w:rPr>
      </w:pPr>
      <w:r>
        <w:rPr>
          <w:rFonts w:hint="eastAsia" w:eastAsia="宋体"/>
          <w:lang w:val="en-US" w:eastAsia="zh-CN"/>
        </w:rPr>
        <w:t>随着AI技术的不断进步，通过知识投喂和持续训练，大模型已逐渐具备模仿真题命题风格的能力。这份文档正是这一尝试的成果。它仅作为福利提供给大家，起到辅助检验的作用。你可以根据自身需要选择使用，如果有所顾虑，完全可以不用。</w:t>
      </w:r>
    </w:p>
    <w:p w14:paraId="1FEF21E9">
      <w:pPr>
        <w:spacing w:before="20" w:after="80" w:line="360" w:lineRule="auto"/>
        <w:jc w:val="left"/>
        <w:rPr>
          <w:rFonts w:ascii="宋体" w:hAnsi="宋体" w:eastAsia="宋体"/>
          <w:b w:val="0"/>
          <w:i w:val="0"/>
          <w:sz w:val="19"/>
        </w:rPr>
      </w:pPr>
    </w:p>
    <w:p w14:paraId="5196634C">
      <w:r>
        <w:rPr>
          <w:rFonts w:hint="eastAsia" w:eastAsia="宋体" w:asciiTheme="majorHAnsi" w:hAnsiTheme="majorHAnsi" w:cstheme="majorBidi"/>
          <w:b/>
          <w:bCs/>
          <w:color w:val="376092" w:themeColor="accent1" w:themeShade="BF"/>
          <w:sz w:val="28"/>
          <w:szCs w:val="28"/>
          <w:lang w:val="en-US" w:eastAsia="zh-CN" w:bidi="ar-SA"/>
        </w:rPr>
        <w:t>如果对答案解析有疑惑，直接打开任何AI大模型（如Deepseek、Kimi等），上传该篇原文文档，然后复制粘贴对应的题目和选项，说清楚你的疑问，大模型会回应解释对应的问题。</w:t>
      </w:r>
    </w:p>
    <w:p w14:paraId="5DBADD20"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仓耳玄三M W05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A8C7B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2001</Words>
  <Characters>5090</Characters>
  <Lines>0</Lines>
  <Paragraphs>0</Paragraphs>
  <TotalTime>0</TotalTime>
  <ScaleCrop>false</ScaleCrop>
  <LinksUpToDate>false</LinksUpToDate>
  <CharactersWithSpaces>5815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山中有个大栗子</cp:lastModifiedBy>
  <dcterms:modified xsi:type="dcterms:W3CDTF">2026-09-13T15:06:03Z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eyJoZGlkIjoiMzIwNzJhZGRlZTgyZWRjMWUxMjdhYTkyNWQyNDcyZmQiLCJ1c2VySWQiOiI3MjY0ODYwNzUifQ==</vt:lpwstr>
  </property>
  <property fmtid="{D5CDD505-2E9C-101B-9397-08002B2CF9AE}" pid="3" name="KSOProductBuildVer">
    <vt:lpwstr>2052-12.1.0.28505</vt:lpwstr>
  </property>
  <property fmtid="{D5CDD505-2E9C-101B-9397-08002B2CF9AE}" pid="4" name="ICV">
    <vt:lpwstr>710965CF0B164BDF8316A0ABF48717F7_12</vt:lpwstr>
  </property>
</Properties>
</file>