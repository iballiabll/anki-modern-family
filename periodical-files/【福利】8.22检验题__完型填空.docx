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BD12B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728BC5C7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Meteorologists fear that much worse is to come. El Niño, a weather pattern associated with unusually warm waters in the Pacific, tends to cause ____【11】____ conditions in the region. This ____【12】____ the chance of fires, especially on Indonesia’s peatlands, where the carbon-rich soil is more ____【13】____ and where fires smouldering underground are hard to ____【14】____. Many climatologists think that this year’s El Niño will turn out to be the strongest yet, raising concerns about a haze episode comparable to the one in 2015.</w:t>
      </w:r>
    </w:p>
    <w:p w14:paraId="32EF1B2E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That would be a ____【15】____. The smog in 2015 caused some 100,000 excess ____【16】____ in Indonesia, Malaysia and Singapore, according to one study. But there was also a heavy economic ____【17】____: the World Bank put Indonesia’s losses at $16.1bn, almost 2% of GDP.</w:t>
      </w:r>
    </w:p>
    <w:p w14:paraId="455206BC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That war could also contribute to the haze. The blockade of the Strait of Hormuz has ____【18】____ up fuel and fertiliser costs, prompting the Indonesian government to mandate greater use of biofuels. This, in turn, is driving up the ____【19】____ for palm oil, putting pressure on farmers and plantation companies to clear more land with fire.</w:t>
      </w:r>
    </w:p>
    <w:p w14:paraId="64D873BF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The region may be better prepared than it was a decade ago. Better satellite monitoring has ____【20】____ forecasts. A centre in Singapore tracks fires and smoke across the region and provides early warnings, allowing governments to implement public-health measures.</w:t>
      </w:r>
    </w:p>
    <w:p w14:paraId="210A07EB">
      <w:pPr>
        <w:spacing w:after="80" w:line="360" w:lineRule="auto"/>
      </w:pPr>
    </w:p>
    <w:p w14:paraId="6D4AE251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1A92298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wetter    [B] cooler    [C] drier    [D] windier    </w:t>
      </w:r>
    </w:p>
    <w:p w14:paraId="6CF28EDE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reduces    [B] records    [C] ignores    [D] increases    </w:t>
      </w:r>
    </w:p>
    <w:p w14:paraId="009E19A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combustible    [B] fertile    [C] damp    [D] stable    </w:t>
      </w:r>
    </w:p>
    <w:p w14:paraId="4C704AE3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ignite    [B] preserve    [C] extinguish    [D] relocate    </w:t>
      </w:r>
    </w:p>
    <w:p w14:paraId="65EC49C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blessing    [B] disaster    [C] mystery    [D] correction    </w:t>
      </w:r>
    </w:p>
    <w:p w14:paraId="6F7869EB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births    [B] jobs    [C] arrivals    [D] deaths    </w:t>
      </w:r>
    </w:p>
    <w:p w14:paraId="2CEBAF0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toll    [B] discount    [C] subsidy    [D] bonus    </w:t>
      </w:r>
    </w:p>
    <w:p w14:paraId="1A833E5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pulled    [B] pushed    [C] calmed    [D] eased    </w:t>
      </w:r>
    </w:p>
    <w:p w14:paraId="11941B7A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supply    [B] quality    [C] demand    [D] output    </w:t>
      </w:r>
    </w:p>
    <w:p w14:paraId="6F190203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worsened    [B] improved    [C] delayed    [D] ignored    </w:t>
      </w:r>
    </w:p>
    <w:p w14:paraId="089FDB05">
      <w:r>
        <w:br w:type="page"/>
      </w:r>
    </w:p>
    <w:p w14:paraId="233E4AE9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5D4340F1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D    13. A    14. C    15. B    16. D    17. A    18. B    19. C    20. B</w:t>
      </w:r>
    </w:p>
    <w:p w14:paraId="7BD276C7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1819D3D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(drier)</w:t>
      </w:r>
    </w:p>
    <w:p w14:paraId="3E3E7C7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【题型】形容词辨析·气候语义</w:t>
      </w:r>
    </w:p>
    <w:p w14:paraId="77DD2C5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78D2CC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E28502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D1CB6A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wetter（更湿润的）：方向相反，湿润会降低火灾风险。逻辑方向干扰。</w:t>
      </w:r>
    </w:p>
    <w:p w14:paraId="15AC84F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cooler（更凉爽的）：与 unusually warm waters 的气候机制不符。语义场干扰。</w:t>
      </w:r>
    </w:p>
    <w:p w14:paraId="0020E29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drier（更干燥的）：El Niño 导致地区更干燥，从而增加火灾风险。正确答案。</w:t>
      </w:r>
    </w:p>
    <w:p w14:paraId="2DB5FA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windier（更多风的）：可能助长火势，但 El Niño 在此机制中指向干燥。语义场干扰。</w:t>
      </w:r>
    </w:p>
    <w:p w14:paraId="5988235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28203B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(increases)</w:t>
      </w:r>
    </w:p>
    <w:p w14:paraId="73EFABD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【题型】动词辨析·因果链条</w:t>
      </w:r>
    </w:p>
    <w:p w14:paraId="711581F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872A9E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4C76A79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D14EF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reduces（降低）：方向相反。逻辑方向干扰。</w:t>
      </w:r>
    </w:p>
    <w:p w14:paraId="31F215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records（记录）：语义偏离，气候条件与火灾概率不是记录关系。语义场干扰。</w:t>
      </w:r>
    </w:p>
    <w:p w14:paraId="375C72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ignores（忽视）：语义不通。语义场干扰。</w:t>
      </w:r>
    </w:p>
    <w:p w14:paraId="396949C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increases（增加）：This increases the chance of fires 表明干燥条件增加火灾概率。正确答案。</w:t>
      </w:r>
    </w:p>
    <w:p w14:paraId="52AF8CC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F351D3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(combustible)</w:t>
      </w:r>
    </w:p>
    <w:p w14:paraId="7C1B4D9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【题型】形容词辨析·上下文语义</w:t>
      </w:r>
    </w:p>
    <w:p w14:paraId="3F1884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F62D5A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6813160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102EF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combustible（易燃的）：carbon-rich soil is more combustible 解释泥炭地更易起火。正确答案。</w:t>
      </w:r>
    </w:p>
    <w:p w14:paraId="6C42F5F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fertile（肥沃的）：土壤肥沃与火灾风险无直接关系。语义场干扰。</w:t>
      </w:r>
    </w:p>
    <w:p w14:paraId="79F817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damp（潮湿的）：方向相反。逻辑方向干扰。</w:t>
      </w:r>
    </w:p>
    <w:p w14:paraId="112164A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stable（稳定的）：不解释更易燃的原因。语义场干扰。</w:t>
      </w:r>
    </w:p>
    <w:p w14:paraId="2AEEA4E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CE0C18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(extinguish)</w:t>
      </w:r>
    </w:p>
    <w:p w14:paraId="35C2A16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3504A16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BAE91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3DAE8B5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D8D05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ignite（点燃）：方向相反。逻辑方向干扰。</w:t>
      </w:r>
    </w:p>
    <w:p w14:paraId="349BEDA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preserve（保存）：语义无关。语义场干扰。</w:t>
      </w:r>
    </w:p>
    <w:p w14:paraId="4B57A18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extinguish（扑灭）：hard to extinguish 与 fires smouldering underground 搭配，表示地下阴燃火难以扑灭。正确答案。</w:t>
      </w:r>
    </w:p>
    <w:p w14:paraId="0CCF433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relocate（迁移）：宾语是火灾，语义不通。搭配干扰。</w:t>
      </w:r>
    </w:p>
    <w:p w14:paraId="72D5FB5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9F7932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(disaster)</w:t>
      </w:r>
    </w:p>
    <w:p w14:paraId="2D76349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【题型】名词辨析·上下文语义</w:t>
      </w:r>
    </w:p>
    <w:p w14:paraId="44E487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F1D15A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0B9ACE6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2DBE05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blessing（福气）：与 excess deaths 和 economic losses 矛盾。逻辑方向干扰。</w:t>
      </w:r>
    </w:p>
    <w:p w14:paraId="434CA6B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disaster（灾难）：That would be a disaster 承接最强 El Niño 和 comparable to 2015 的严峻预测。正确答案。</w:t>
      </w:r>
    </w:p>
    <w:p w14:paraId="5891432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mystery（谜）：语义偏离，后文给出明确危害数据。语义场干扰。</w:t>
      </w:r>
    </w:p>
    <w:p w14:paraId="416393A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correction（修正）：语义无关。语义场干扰。</w:t>
      </w:r>
    </w:p>
    <w:p w14:paraId="5B5A735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3B9DE8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(deaths)</w:t>
      </w:r>
    </w:p>
    <w:p w14:paraId="5E145AE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【题型】名词辨析·数据语义</w:t>
      </w:r>
    </w:p>
    <w:p w14:paraId="632A4F0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C537C0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6AF0813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E6A8AC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births（出生）：语义无关。语义场干扰。</w:t>
      </w:r>
    </w:p>
    <w:p w14:paraId="4D8B8C5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jobs（工作）：与 smog 造成的健康危害不符。语义场干扰。</w:t>
      </w:r>
    </w:p>
    <w:p w14:paraId="7F4B829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arrivals（到达）：语义无关。语义场干扰。</w:t>
      </w:r>
    </w:p>
    <w:p w14:paraId="1081DD2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deaths（死亡）：excess deaths（超额死亡）是公共卫生研究中的标准表达。正确答案。</w:t>
      </w:r>
    </w:p>
    <w:p w14:paraId="46FB9F0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58564D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(toll)</w:t>
      </w:r>
    </w:p>
    <w:p w14:paraId="31D3580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3462FFB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49675F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67ABFB4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8385C4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toll（损失、代价）：economic toll 是固定搭配，指经济损失。正确答案。</w:t>
      </w:r>
    </w:p>
    <w:p w14:paraId="61D939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discount（折扣）：商业语义，与灾害损失不符。语义场干扰。</w:t>
      </w:r>
    </w:p>
    <w:p w14:paraId="1C3642B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subsidy（补贴）：政策语义，方向不符。语义场干扰。</w:t>
      </w:r>
    </w:p>
    <w:p w14:paraId="650055D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bonus（奖金、好处）：方向相反。逻辑方向干扰。</w:t>
      </w:r>
    </w:p>
    <w:p w14:paraId="0C39E9C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334D6F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(pushed)</w:t>
      </w:r>
    </w:p>
    <w:p w14:paraId="4EA194E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【题型】动词短语·固定搭配</w:t>
      </w:r>
    </w:p>
    <w:p w14:paraId="0AAE511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0806C0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0F15100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66077B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pulled（拉）：pull up 可表示停车，语义不符。熟词僻义干扰。</w:t>
      </w:r>
    </w:p>
    <w:p w14:paraId="6D3A85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pushed（推高）：push up costs 为固定搭配，表示推高成本。正确答案。</w:t>
      </w:r>
    </w:p>
    <w:p w14:paraId="196070F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calmed（平息）：方向相反。逻辑方向干扰。</w:t>
      </w:r>
    </w:p>
    <w:p w14:paraId="1FA2DDE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eased（缓解）：方向相反。逻辑方向干扰。</w:t>
      </w:r>
    </w:p>
    <w:p w14:paraId="4C7DE17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A2D229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C (demand)</w:t>
      </w:r>
    </w:p>
    <w:p w14:paraId="03AD247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【题型】名词辨析·经济因果</w:t>
      </w:r>
    </w:p>
    <w:p w14:paraId="2C746A3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2968C9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50F9F5A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D01829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supply（供应）：biofuels mandate 会影响供应，但后文 clear more land 指向需求上升。语义场干扰。</w:t>
      </w:r>
    </w:p>
    <w:p w14:paraId="6F4C4D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quality（质量）：语义偏离。语义场干扰。</w:t>
      </w:r>
    </w:p>
    <w:p w14:paraId="6B93DAB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demand（需求）：driving up the demand for palm oil 指生物燃料政策推高棕榈油需求。正确答案。</w:t>
      </w:r>
    </w:p>
    <w:p w14:paraId="373CB4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output（产量）：语义部分相关，但政策首先改变需求。近义干扰。</w:t>
      </w:r>
    </w:p>
    <w:p w14:paraId="2D998F7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F29BA4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B (improved)</w:t>
      </w:r>
    </w:p>
    <w:p w14:paraId="3298E50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【题型】动词辨析·上下文语义</w:t>
      </w:r>
    </w:p>
    <w:p w14:paraId="1011E70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6C4F70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第2句</w:t>
      </w:r>
    </w:p>
    <w:p w14:paraId="75EB7A9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AE49F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worsened（恶化）：与 better prepared 的积极方向相反。逻辑方向干扰。</w:t>
      </w:r>
    </w:p>
    <w:p w14:paraId="4263B9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improved（改善）：Better satellite monitoring has improved forecasts 指卫星监测改善了预测。正确答案。</w:t>
      </w:r>
    </w:p>
    <w:p w14:paraId="16F18DB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delayed（延误）：方向相反。逻辑方向干扰。</w:t>
      </w:r>
    </w:p>
    <w:p w14:paraId="0D90CF8A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ignored（忽视）：语义不通。语义场干扰。</w:t>
      </w:r>
    </w:p>
    <w:p w14:paraId="44D19E3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9FB7031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97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1898</Words>
  <Characters>4138</Characters>
  <Lines>0</Lines>
  <Paragraphs>0</Paragraphs>
  <TotalTime>0</TotalTime>
  <ScaleCrop>false</ScaleCrop>
  <LinksUpToDate>false</LinksUpToDate>
  <CharactersWithSpaces>4906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2026-08-18T00:51:06Z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6BE1453AE60E4146B75600FBB3AE1A4F_12</vt:lpwstr>
  </property>
</Properties>
</file>