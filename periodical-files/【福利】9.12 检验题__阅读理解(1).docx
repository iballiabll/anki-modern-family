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D083D">
      <w:r>
        <w:rPr>
          <w:sz w:val="22"/>
        </w:rPr>
        <w:t>21.  The examples of “Pistol Whip”, “The Thrill of the Fight” and other games in Paragraph 1 are used to _____.</w:t>
      </w:r>
    </w:p>
    <w:p w14:paraId="0B21ED4A">
      <w:r>
        <w:rPr>
          <w:sz w:val="22"/>
        </w:rPr>
        <w:t>[A] compare the controller designs adopted by different virtual-reality game platforms</w:t>
      </w:r>
    </w:p>
    <w:p w14:paraId="48592A34">
      <w:r>
        <w:rPr>
          <w:sz w:val="22"/>
        </w:rPr>
        <w:t>[B] introduce the question of whether entertaining VR play qualifies as genuine exercise</w:t>
      </w:r>
    </w:p>
    <w:p w14:paraId="1C6D3C8B">
      <w:r>
        <w:rPr>
          <w:sz w:val="22"/>
        </w:rPr>
        <w:t>[C] prove that every popular VR title automatically produces vigorous physical exercise</w:t>
      </w:r>
    </w:p>
    <w:p w14:paraId="42370233">
      <w:r>
        <w:rPr>
          <w:sz w:val="22"/>
        </w:rPr>
        <w:t>[D] explain why committed video-game players usually refuse to take part in conventional sports</w:t>
      </w:r>
    </w:p>
    <w:p w14:paraId="2ABE4E3D">
      <w:r>
        <w:rPr>
          <w:sz w:val="22"/>
        </w:rPr>
        <w:t>22.  Which of the following is true about VR exercise in Paragraphs 2 to 4?</w:t>
      </w:r>
    </w:p>
    <w:p w14:paraId="0DE36A35">
      <w:r>
        <w:rPr>
          <w:sz w:val="22"/>
        </w:rPr>
        <w:t>[A] Some VR modes reach vigorous intensity, and virtual sports produced weight loss similar to that produced by real sports</w:t>
      </w:r>
    </w:p>
    <w:p w14:paraId="49B5D764">
      <w:r>
        <w:rPr>
          <w:sz w:val="22"/>
        </w:rPr>
        <w:t>[B] “The Thrill of the Fight” has been measured as a light exercise consuming only two to three METs</w:t>
      </w:r>
    </w:p>
    <w:p w14:paraId="5A9C20AB">
      <w:r>
        <w:rPr>
          <w:sz w:val="22"/>
        </w:rPr>
        <w:t>[C] the UCLA cable-machine training group became weaker because virtual objects provided no real physical resistance</w:t>
      </w:r>
    </w:p>
    <w:p w14:paraId="7024A8DA">
      <w:r>
        <w:rPr>
          <w:sz w:val="22"/>
        </w:rPr>
        <w:t>[D] current evidence proves that VR exercise reliably increases people's long-term adherence to regular physical training</w:t>
      </w:r>
    </w:p>
    <w:p w14:paraId="57582757">
      <w:r>
        <w:rPr>
          <w:sz w:val="22"/>
        </w:rPr>
        <w:t>23.  The sentence “But not all VR games are created equal” (Paragraph 5) suggests that _____.</w:t>
      </w:r>
    </w:p>
    <w:p w14:paraId="3C449565">
      <w:r>
        <w:rPr>
          <w:sz w:val="22"/>
        </w:rPr>
        <w:t>[A] VR games are inferior to real-world exercise in every physical respect</w:t>
      </w:r>
    </w:p>
    <w:p w14:paraId="4306646C">
      <w:r>
        <w:rPr>
          <w:sz w:val="22"/>
        </w:rPr>
        <w:t>[B] developers should be required to follow a single industry-wide design standard</w:t>
      </w:r>
    </w:p>
    <w:p w14:paraId="5DD44A92">
      <w:r>
        <w:rPr>
          <w:sz w:val="22"/>
        </w:rPr>
        <w:t>[C] only boxing games can be classified as exercise because they involve repeated arm movements</w:t>
      </w:r>
    </w:p>
    <w:p w14:paraId="78AB41F9">
      <w:r>
        <w:rPr>
          <w:sz w:val="22"/>
        </w:rPr>
        <w:t>[D] the physical intensity of VR games varies considerably from title to title</w:t>
      </w:r>
    </w:p>
    <w:p w14:paraId="0AF59EEA">
      <w:r>
        <w:rPr>
          <w:sz w:val="22"/>
        </w:rPr>
        <w:t>24.  Paragraph 6 serves to _____.</w:t>
      </w:r>
    </w:p>
    <w:p w14:paraId="1EB61FB7">
      <w:r>
        <w:rPr>
          <w:sz w:val="22"/>
        </w:rPr>
        <w:t>[A] dismiss the strength findings because game attacks distracted participants from proper form</w:t>
      </w:r>
    </w:p>
    <w:p w14:paraId="0EC1CCA9">
      <w:r>
        <w:rPr>
          <w:sz w:val="22"/>
        </w:rPr>
        <w:t>[B] show that ordinary cable-resistance machines are safer than all VR-enhanced workouts</w:t>
      </w:r>
    </w:p>
    <w:p w14:paraId="3B2D4ADB">
      <w:r>
        <w:rPr>
          <w:sz w:val="22"/>
        </w:rPr>
        <w:t>[C] present an engineering workaround for VR's inability to supply real-world resistance</w:t>
      </w:r>
    </w:p>
    <w:p w14:paraId="2BB2F16C">
      <w:r>
        <w:rPr>
          <w:sz w:val="22"/>
        </w:rPr>
        <w:t>[D] compare adolescent and adult responses to four weeks of virtual table tennis</w:t>
      </w:r>
    </w:p>
    <w:p w14:paraId="475E1E3B">
      <w:r>
        <w:rPr>
          <w:sz w:val="22"/>
        </w:rPr>
        <w:t>25.  Which of the following would be the best title for the text?</w:t>
      </w:r>
    </w:p>
    <w:p w14:paraId="1E98C774">
      <w:r>
        <w:rPr>
          <w:sz w:val="22"/>
        </w:rPr>
        <w:t>[A] From Beat Saber to Barbells: Virtual Reality Has Already Solved the Exercise Problem</w:t>
      </w:r>
    </w:p>
    <w:p w14:paraId="030B14D4">
      <w:r>
        <w:rPr>
          <w:sz w:val="22"/>
        </w:rPr>
        <w:t>[B] Games as Gyms? What VR Exercise Can and Cannot Do for the Body</w:t>
      </w:r>
    </w:p>
    <w:p w14:paraId="5E4C2065">
      <w:r>
        <w:rPr>
          <w:sz w:val="22"/>
        </w:rPr>
        <w:t>[C] Sweat Machines: Why VR Should Replace Conventional Sports and Gyms</w:t>
      </w:r>
    </w:p>
    <w:p w14:paraId="585A0BE3">
      <w:r>
        <w:rPr>
          <w:sz w:val="22"/>
        </w:rPr>
        <w:t>[D] Small Samples, Strong Claims: Why VR Exercise Research Cannot Be Trusted</w:t>
      </w:r>
    </w:p>
    <w:p w14:paraId="2E2912EC">
      <w:pPr>
        <w:jc w:val="center"/>
      </w:pPr>
      <w:r>
        <w:rPr>
          <w:b/>
          <w:sz w:val="26"/>
        </w:rPr>
        <w:t>答案速查</w:t>
      </w:r>
    </w:p>
    <w:p w14:paraId="7CC9D79D">
      <w:pPr>
        <w:jc w:val="center"/>
      </w:pPr>
      <w:r>
        <w:rPr>
          <w:b/>
          <w:sz w:val="24"/>
        </w:rPr>
        <w:t>21. B    22. A    23. D    24. C    25. B</w:t>
      </w:r>
    </w:p>
    <w:p w14:paraId="4B38C393">
      <w:r>
        <w:rPr>
          <w:b/>
          <w:sz w:val="26"/>
        </w:rPr>
        <w:t>详细解析</w:t>
      </w:r>
    </w:p>
    <w:p w14:paraId="53593400">
      <w:r>
        <w:rPr>
          <w:b/>
          <w:sz w:val="22"/>
        </w:rPr>
        <w:t>21. [B]</w:t>
      </w:r>
    </w:p>
    <w:p w14:paraId="23848E40">
      <w:r>
        <w:rPr>
          <w:b/>
          <w:sz w:val="21"/>
        </w:rPr>
        <w:t>【题型】</w:t>
      </w:r>
      <w:r>
        <w:rPr>
          <w:sz w:val="21"/>
        </w:rPr>
        <w:t>例证题·开篇例证功能</w:t>
      </w:r>
    </w:p>
    <w:p w14:paraId="232B3A33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6E55A51A">
      <w:r>
        <w:rPr>
          <w:b/>
          <w:sz w:val="21"/>
        </w:rPr>
        <w:t>【定位】</w:t>
      </w:r>
      <w:r>
        <w:rPr>
          <w:sz w:val="21"/>
        </w:rPr>
        <w:t>Paragraph 1</w:t>
      </w:r>
    </w:p>
    <w:p w14:paraId="0C94EB90">
      <w:r>
        <w:rPr>
          <w:b/>
          <w:sz w:val="21"/>
        </w:rPr>
        <w:t>【解析】</w:t>
      </w:r>
    </w:p>
    <w:p w14:paraId="1AACEB6C">
      <w:r>
        <w:rPr>
          <w:sz w:val="21"/>
        </w:rPr>
        <w:t>- 原文（Para.1）：Exercising can be tedious. Video games are fun. What if you could combine them?</w:t>
      </w:r>
    </w:p>
    <w:p w14:paraId="621C90BA">
      <w:r>
        <w:rPr>
          <w:sz w:val="21"/>
        </w:rPr>
        <w:t>- 原文（Para.1）：Playing games while wearing a virtual-reality (VR) headset...can be taxing... But does any of this count as proper exercise?</w:t>
      </w:r>
    </w:p>
    <w:p w14:paraId="515862AF">
      <w:r>
        <w:rPr>
          <w:b/>
          <w:sz w:val="21"/>
        </w:rPr>
        <w:t>分析：</w:t>
      </w:r>
    </w:p>
    <w:p w14:paraId="5FD42082">
      <w:r>
        <w:rPr>
          <w:b/>
          <w:sz w:val="21"/>
        </w:rPr>
        <w:t>- 选项A（错误）：</w:t>
      </w:r>
      <w:r>
        <w:rPr>
          <w:sz w:val="21"/>
        </w:rPr>
        <w:t>答非所问陷阱。例子提到手柄和体感，但没有比较不同平台控制器设计。</w:t>
      </w:r>
    </w:p>
    <w:p w14:paraId="1F499108">
      <w:r>
        <w:rPr>
          <w:b/>
          <w:sz w:val="21"/>
        </w:rPr>
        <w:t>- 选项B（正确）：</w:t>
      </w:r>
      <w:r>
        <w:rPr>
          <w:sz w:val="21"/>
        </w:rPr>
        <w:t>多个游戏例子先展示 VR 玩耍确实费力，最后引出核心问题 does any of this count as proper exercise?</w:t>
      </w:r>
    </w:p>
    <w:p w14:paraId="5BE27CC9">
      <w:r>
        <w:rPr>
          <w:b/>
          <w:sz w:val="21"/>
        </w:rPr>
        <w:t>- 选项C（错误）：</w:t>
      </w:r>
      <w:r>
        <w:rPr>
          <w:sz w:val="21"/>
        </w:rPr>
        <w:t>过度推理陷阱。后文 Beat Saber 只有 2-3 METs，说明并非每个 VR 游戏都达到高强度运动。</w:t>
      </w:r>
    </w:p>
    <w:p w14:paraId="0869AB9A">
      <w:r>
        <w:rPr>
          <w:b/>
          <w:sz w:val="21"/>
        </w:rPr>
        <w:t>- 选项D（错误）：</w:t>
      </w:r>
      <w:r>
        <w:rPr>
          <w:sz w:val="21"/>
        </w:rPr>
        <w:t>无中生有陷阱。原文没有说游戏玩家拒绝传统运动。</w:t>
      </w:r>
    </w:p>
    <w:p w14:paraId="26CCA34A">
      <w:r>
        <w:rPr>
          <w:b/>
          <w:sz w:val="21"/>
        </w:rPr>
        <w:t>【命题技巧】</w:t>
      </w:r>
    </w:p>
    <w:p w14:paraId="5C3D456E">
      <w:r>
        <w:rPr>
          <w:sz w:val="21"/>
        </w:rPr>
        <w:t>- 段末问句定位：例证后的核心问句直接揭示全文讨论对象。</w:t>
      </w:r>
    </w:p>
    <w:p w14:paraId="477DF183">
      <w:r>
        <w:rPr>
          <w:sz w:val="21"/>
        </w:rPr>
        <w:t>- 开篇对比逻辑：tedious 与 fun 的对照为 VR 运动话题设置张力。</w:t>
      </w:r>
    </w:p>
    <w:p w14:paraId="1610C75A"/>
    <w:p w14:paraId="71E2A747">
      <w:r>
        <w:rPr>
          <w:b/>
          <w:sz w:val="22"/>
        </w:rPr>
        <w:t>22. [A]</w:t>
      </w:r>
    </w:p>
    <w:p w14:paraId="2A7ECF17">
      <w:r>
        <w:rPr>
          <w:b/>
          <w:sz w:val="21"/>
        </w:rPr>
        <w:t>【题型】</w:t>
      </w:r>
      <w:r>
        <w:rPr>
          <w:sz w:val="21"/>
        </w:rPr>
        <w:t>细节理解题·数据与结论正误判断</w:t>
      </w:r>
    </w:p>
    <w:p w14:paraId="155AB1A4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3EF54C44">
      <w:r>
        <w:rPr>
          <w:b/>
          <w:sz w:val="21"/>
        </w:rPr>
        <w:t>【定位】</w:t>
      </w:r>
      <w:r>
        <w:rPr>
          <w:sz w:val="21"/>
        </w:rPr>
        <w:t>Paragraphs 2-4</w:t>
      </w:r>
    </w:p>
    <w:p w14:paraId="2854FCA0">
      <w:r>
        <w:rPr>
          <w:b/>
          <w:sz w:val="21"/>
        </w:rPr>
        <w:t>【解析】</w:t>
      </w:r>
    </w:p>
    <w:p w14:paraId="21754CFC">
      <w:r>
        <w:rPr>
          <w:sz w:val="21"/>
        </w:rPr>
        <w:t>- 原文（Para.2）：Researchers at San Francisco State University determined that playing “The Thrill of the Fight”...was a 9.3 MET activity.</w:t>
      </w:r>
    </w:p>
    <w:p w14:paraId="42504271">
      <w:r>
        <w:rPr>
          <w:sz w:val="21"/>
        </w:rPr>
        <w:t>- 原文（Para.2）：...found the “Flow” and “Boxing” modes in “Supernatural” also counted as vigorous exercise, at around eight METs.</w:t>
      </w:r>
    </w:p>
    <w:p w14:paraId="2E58535E">
      <w:r>
        <w:rPr>
          <w:sz w:val="21"/>
        </w:rPr>
        <w:t>- 原文（Para.4）：There was no significant difference in weight loss between the real and virtual groups. Members of both lost about 5kg after eight weeks.</w:t>
      </w:r>
    </w:p>
    <w:p w14:paraId="404E8402">
      <w:r>
        <w:rPr>
          <w:b/>
          <w:sz w:val="21"/>
        </w:rPr>
        <w:t>分析：</w:t>
      </w:r>
    </w:p>
    <w:p w14:paraId="7ED101F0">
      <w:r>
        <w:rPr>
          <w:b/>
          <w:sz w:val="21"/>
        </w:rPr>
        <w:t>- 选项A（正确）：</w:t>
      </w:r>
      <w:r>
        <w:rPr>
          <w:sz w:val="21"/>
        </w:rPr>
        <w:t>9.3 MET 和约 8 MET 均超过 vigorous 的 6 MET 标准；Nature Medicine 研究也显示真实与虚拟运动组八周均减重约 5kg，无显著差异。</w:t>
      </w:r>
    </w:p>
    <w:p w14:paraId="7E839AE5">
      <w:r>
        <w:rPr>
          <w:b/>
          <w:sz w:val="21"/>
        </w:rPr>
        <w:t>- 选项B（错误）：</w:t>
      </w:r>
      <w:r>
        <w:rPr>
          <w:sz w:val="21"/>
        </w:rPr>
        <w:t>数字偷换陷阱。9.3 MET 的 The Thrill of the Fight 是高强度；2-3 METs 是后文 Beat Saber 的测量结果。</w:t>
      </w:r>
    </w:p>
    <w:p w14:paraId="2E687883">
      <w:r>
        <w:rPr>
          <w:b/>
          <w:sz w:val="21"/>
        </w:rPr>
        <w:t>- 选项C（错误）：</w:t>
      </w:r>
      <w:r>
        <w:rPr>
          <w:sz w:val="21"/>
        </w:rPr>
        <w:t>段落错位与反义陷阱。UCLA 研究在第 6 段，且 VR 组力量、耐力和峰值腿力改善更大。</w:t>
      </w:r>
    </w:p>
    <w:p w14:paraId="2F183C76">
      <w:r>
        <w:rPr>
          <w:b/>
          <w:sz w:val="21"/>
        </w:rPr>
        <w:t>- 选项D（错误）：</w:t>
      </w:r>
      <w:r>
        <w:rPr>
          <w:sz w:val="21"/>
        </w:rPr>
        <w:t>过度推理陷阱。末段明确说 whether this makes them more likely to keep doing it? The evidence is unclear。</w:t>
      </w:r>
    </w:p>
    <w:p w14:paraId="1BB9663E">
      <w:r>
        <w:rPr>
          <w:b/>
          <w:sz w:val="21"/>
        </w:rPr>
        <w:t>【命题技巧】</w:t>
      </w:r>
    </w:p>
    <w:p w14:paraId="3D3857D7">
      <w:r>
        <w:rPr>
          <w:sz w:val="21"/>
        </w:rPr>
        <w:t>- 数字与标准配对：MET 数值必须与游戏名称和 vigorous 阈值对应。</w:t>
      </w:r>
    </w:p>
    <w:p w14:paraId="50B519C7">
      <w:r>
        <w:rPr>
          <w:sz w:val="21"/>
        </w:rPr>
        <w:t>- 研究结论边界：短期减重相似不能推出长期坚持性已被证明。</w:t>
      </w:r>
    </w:p>
    <w:p w14:paraId="005D4398"/>
    <w:p w14:paraId="78F4C1D3">
      <w:r>
        <w:rPr>
          <w:b/>
          <w:sz w:val="22"/>
        </w:rPr>
        <w:t>23. [D]</w:t>
      </w:r>
    </w:p>
    <w:p w14:paraId="78296D9B">
      <w:r>
        <w:rPr>
          <w:b/>
          <w:sz w:val="21"/>
        </w:rPr>
        <w:t>【题型】</w:t>
      </w:r>
      <w:r>
        <w:rPr>
          <w:sz w:val="21"/>
        </w:rPr>
        <w:t>词义猜测题·句意理解</w:t>
      </w:r>
    </w:p>
    <w:p w14:paraId="3DC82D0F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4DA12D3B">
      <w:r>
        <w:rPr>
          <w:b/>
          <w:sz w:val="21"/>
        </w:rPr>
        <w:t>【定位】</w:t>
      </w:r>
      <w:r>
        <w:rPr>
          <w:sz w:val="21"/>
        </w:rPr>
        <w:t>Paragraph 5</w:t>
      </w:r>
    </w:p>
    <w:p w14:paraId="3B0E60C1">
      <w:r>
        <w:rPr>
          <w:b/>
          <w:sz w:val="21"/>
        </w:rPr>
        <w:t>【解析】</w:t>
      </w:r>
    </w:p>
    <w:p w14:paraId="4B2D004E">
      <w:r>
        <w:rPr>
          <w:sz w:val="21"/>
        </w:rPr>
        <w:t>- 原文（Para.5）：The variation in intensity between different games is greater than that between real and virtual exercise.</w:t>
      </w:r>
    </w:p>
    <w:p w14:paraId="03BC65C6">
      <w:r>
        <w:rPr>
          <w:sz w:val="21"/>
        </w:rPr>
        <w:t>- 原文（Para.5）：The 2024 study, for example, found that “Beat Saber” counted as only light exercise (2-3 METs).</w:t>
      </w:r>
    </w:p>
    <w:p w14:paraId="58F81CBF">
      <w:r>
        <w:rPr>
          <w:b/>
          <w:sz w:val="21"/>
        </w:rPr>
        <w:t>分析：</w:t>
      </w:r>
    </w:p>
    <w:p w14:paraId="30F42BAA">
      <w:r>
        <w:rPr>
          <w:b/>
          <w:sz w:val="21"/>
        </w:rPr>
        <w:t>- 选项A（错误）：</w:t>
      </w:r>
      <w:r>
        <w:rPr>
          <w:sz w:val="21"/>
        </w:rPr>
        <w:t>过度推理陷阱。该句讨论游戏之间差异，不是全面判定 VR 不如真实运动。</w:t>
      </w:r>
    </w:p>
    <w:p w14:paraId="11951899">
      <w:r>
        <w:rPr>
          <w:b/>
          <w:sz w:val="21"/>
        </w:rPr>
        <w:t>- 选项B（错误）：</w:t>
      </w:r>
      <w:r>
        <w:rPr>
          <w:sz w:val="21"/>
        </w:rPr>
        <w:t>无中生有陷阱。原文没有提出行业设计标准或监管要求。</w:t>
      </w:r>
    </w:p>
    <w:p w14:paraId="520AD974">
      <w:r>
        <w:rPr>
          <w:b/>
          <w:sz w:val="21"/>
        </w:rPr>
        <w:t>- 选项C（错误）：</w:t>
      </w:r>
      <w:r>
        <w:rPr>
          <w:sz w:val="21"/>
        </w:rPr>
        <w:t>范围缩小陷阱。Supernatural 等其他模式也达到 vigorous，例子不限于拳击。</w:t>
      </w:r>
    </w:p>
    <w:p w14:paraId="64B01983">
      <w:r>
        <w:rPr>
          <w:b/>
          <w:sz w:val="21"/>
        </w:rPr>
        <w:t>- 选项D（正确）：</w:t>
      </w:r>
      <w:r>
        <w:rPr>
          <w:sz w:val="21"/>
        </w:rPr>
        <w:t>下句直接解释：不同游戏之间的强度差异大于真实与虚拟运动之间的差异，并举 Beat Saber 仅属轻度运动为例。</w:t>
      </w:r>
    </w:p>
    <w:p w14:paraId="51CA65D1">
      <w:r>
        <w:rPr>
          <w:b/>
          <w:sz w:val="21"/>
        </w:rPr>
        <w:t>【命题技巧】</w:t>
      </w:r>
    </w:p>
    <w:p w14:paraId="61A705EB">
      <w:r>
        <w:rPr>
          <w:sz w:val="21"/>
        </w:rPr>
        <w:t>- 抽象句与数据互证：created equal 由 Beat Saber 与其他游戏 MET 差异解释。</w:t>
      </w:r>
    </w:p>
    <w:p w14:paraId="082A8293">
      <w:r>
        <w:rPr>
          <w:sz w:val="21"/>
        </w:rPr>
        <w:t>- 比较维度识别：重点是游戏之间，而非虚拟与现实之间。</w:t>
      </w:r>
    </w:p>
    <w:p w14:paraId="63E24F23"/>
    <w:p w14:paraId="456D787C">
      <w:r>
        <w:rPr>
          <w:b/>
          <w:sz w:val="22"/>
        </w:rPr>
        <w:t>24. [C]</w:t>
      </w:r>
    </w:p>
    <w:p w14:paraId="38F0C551">
      <w:r>
        <w:rPr>
          <w:b/>
          <w:sz w:val="21"/>
        </w:rPr>
        <w:t>【题型】</w:t>
      </w:r>
      <w:r>
        <w:rPr>
          <w:sz w:val="21"/>
        </w:rPr>
        <w:t>篇章结构题·段落功能</w:t>
      </w:r>
    </w:p>
    <w:p w14:paraId="04B6075E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103F6873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5B818ECC">
      <w:r>
        <w:rPr>
          <w:b/>
          <w:sz w:val="21"/>
        </w:rPr>
        <w:t>【解析】</w:t>
      </w:r>
    </w:p>
    <w:p w14:paraId="26F5017C">
      <w:r>
        <w:rPr>
          <w:sz w:val="21"/>
        </w:rPr>
        <w:t>- 原文（Para.5）：Virtual objects cannot put up any real-world resistance, so VR games are no good for strength training.</w:t>
      </w:r>
    </w:p>
    <w:p w14:paraId="421DB5C8">
      <w:r>
        <w:rPr>
          <w:sz w:val="21"/>
        </w:rPr>
        <w:t>- 原文（Para.6）：Researchers at the University of California, Los Angeles, got round this by augmenting a cable-resistance training machine with a VR headset...</w:t>
      </w:r>
    </w:p>
    <w:p w14:paraId="4020424A">
      <w:r>
        <w:rPr>
          <w:sz w:val="21"/>
        </w:rPr>
        <w:t>- 原文（Para.6）：Members of the VR group showed greater improvement in strength, endurance and peak leg power.</w:t>
      </w:r>
    </w:p>
    <w:p w14:paraId="50A7377F">
      <w:r>
        <w:rPr>
          <w:b/>
          <w:sz w:val="21"/>
        </w:rPr>
        <w:t>分析：</w:t>
      </w:r>
    </w:p>
    <w:p w14:paraId="4ECD4483">
      <w:r>
        <w:rPr>
          <w:b/>
          <w:sz w:val="21"/>
        </w:rPr>
        <w:t>- 选项A（错误）：</w:t>
      </w:r>
      <w:r>
        <w:rPr>
          <w:sz w:val="21"/>
        </w:rPr>
        <w:t>反向功能陷阱。段落并未否定力量研究结果，反而显示 VR 组改善更明显。</w:t>
      </w:r>
    </w:p>
    <w:p w14:paraId="11DAE9F4">
      <w:r>
        <w:rPr>
          <w:b/>
          <w:sz w:val="21"/>
        </w:rPr>
        <w:t>- 选项B（错误）：</w:t>
      </w:r>
      <w:r>
        <w:rPr>
          <w:sz w:val="21"/>
        </w:rPr>
        <w:t>无中生有陷阱。段落比较 VR 增强组与普通阻力机组，没有讨论所有训练的安全性。</w:t>
      </w:r>
    </w:p>
    <w:p w14:paraId="4035991C">
      <w:r>
        <w:rPr>
          <w:b/>
          <w:sz w:val="21"/>
        </w:rPr>
        <w:t>- 选项C（正确）：</w:t>
      </w:r>
      <w:r>
        <w:rPr>
          <w:sz w:val="21"/>
        </w:rPr>
        <w:t>第 5 段末提出虚拟物体无法提供真实阻力，第 6 段用 got round this 引出将 VR 与阻力器械结合的解决方案，属于针对前文局限的工程性补强。</w:t>
      </w:r>
    </w:p>
    <w:p w14:paraId="06903595">
      <w:r>
        <w:rPr>
          <w:b/>
          <w:sz w:val="21"/>
        </w:rPr>
        <w:t>- 选项D（错误）：</w:t>
      </w:r>
      <w:r>
        <w:rPr>
          <w:sz w:val="21"/>
        </w:rPr>
        <w:t>细节杂糅陷阱。青少年分组属于第 4 段减重研究，与 UCLA 四周力量训练研究无关。</w:t>
      </w:r>
    </w:p>
    <w:p w14:paraId="48400D93">
      <w:r>
        <w:rPr>
          <w:b/>
          <w:sz w:val="21"/>
        </w:rPr>
        <w:t>【命题技巧】</w:t>
      </w:r>
    </w:p>
    <w:p w14:paraId="05D0367E">
      <w:r>
        <w:rPr>
          <w:sz w:val="21"/>
        </w:rPr>
        <w:t>- got round this 指代定位：this 回指虚拟物体缺乏真实阻力。</w:t>
      </w:r>
    </w:p>
    <w:p w14:paraId="1A50FC92">
      <w:r>
        <w:rPr>
          <w:sz w:val="21"/>
        </w:rPr>
        <w:t>- 段落衔接词功能：解决方案型段落通常承接上一段的 limitation。</w:t>
      </w:r>
    </w:p>
    <w:p w14:paraId="682360D1"/>
    <w:p w14:paraId="206B0653">
      <w:r>
        <w:rPr>
          <w:b/>
          <w:sz w:val="22"/>
        </w:rPr>
        <w:t>25. [B]</w:t>
      </w:r>
    </w:p>
    <w:p w14:paraId="2E1A5FFF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4092E162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0BEF50C9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0E4A037E">
      <w:r>
        <w:rPr>
          <w:b/>
          <w:sz w:val="21"/>
        </w:rPr>
        <w:t>【解析】</w:t>
      </w:r>
    </w:p>
    <w:p w14:paraId="1EF3AEDB">
      <w:r>
        <w:rPr>
          <w:sz w:val="21"/>
        </w:rPr>
        <w:t>- 原文（Para.2）：The answer is yes, though with caveats.</w:t>
      </w:r>
    </w:p>
    <w:p w14:paraId="5CEB5D89">
      <w:r>
        <w:rPr>
          <w:sz w:val="21"/>
        </w:rPr>
        <w:t>- 原文（Para.5）：But not all VR games are created equal... VR games are no good for strength training.</w:t>
      </w:r>
    </w:p>
    <w:p w14:paraId="10FF8E9E">
      <w:r>
        <w:rPr>
          <w:sz w:val="21"/>
        </w:rPr>
        <w:t>- 原文（Para.6）：...Members of the VR group showed greater improvement in strength, endurance and peak leg power.</w:t>
      </w:r>
    </w:p>
    <w:p w14:paraId="240EA9B9">
      <w:r>
        <w:rPr>
          <w:sz w:val="21"/>
        </w:rPr>
        <w:t>- 原文（Para.7）：...the evidence is unclear... VR-exercise studies are often small... All that said, you don't need a trial to show that VR exercise is better than none.</w:t>
      </w:r>
    </w:p>
    <w:p w14:paraId="316BBC42">
      <w:r>
        <w:rPr>
          <w:b/>
          <w:sz w:val="21"/>
        </w:rPr>
        <w:t>分析：</w:t>
      </w:r>
    </w:p>
    <w:p w14:paraId="5C69F763">
      <w:r>
        <w:rPr>
          <w:b/>
          <w:sz w:val="21"/>
        </w:rPr>
        <w:t>- 选项A（错误）：</w:t>
      </w:r>
      <w:r>
        <w:rPr>
          <w:sz w:val="21"/>
        </w:rPr>
        <w:t>绝对化陷阱。VR 有氧和力量研究有积极结果，但强度差异、力量局限和长期坚持性证据不足仍然存在。</w:t>
      </w:r>
    </w:p>
    <w:p w14:paraId="6FD74193">
      <w:r>
        <w:rPr>
          <w:b/>
          <w:sz w:val="21"/>
        </w:rPr>
        <w:t>- 选项B（正确）：</w:t>
      </w:r>
      <w:r>
        <w:rPr>
          <w:sz w:val="21"/>
        </w:rPr>
        <w:t>Games as Gyms 概括 VR 运动的核心吸引力，问号保留争议；can and cannot 同时覆盖高强度、减重、力量 workaround 与研究局限。</w:t>
      </w:r>
    </w:p>
    <w:p w14:paraId="3207F836">
      <w:r>
        <w:rPr>
          <w:b/>
          <w:sz w:val="21"/>
        </w:rPr>
        <w:t>- 选项C（错误）：</w:t>
      </w:r>
      <w:r>
        <w:rPr>
          <w:sz w:val="21"/>
        </w:rPr>
        <w:t>过度推理陷阱。作者没有主张 VR 应取代传统运动或健身房。</w:t>
      </w:r>
    </w:p>
    <w:p w14:paraId="683798AE">
      <w:r>
        <w:rPr>
          <w:b/>
          <w:sz w:val="21"/>
        </w:rPr>
        <w:t>- 选项D（错误）：</w:t>
      </w:r>
      <w:r>
        <w:rPr>
          <w:sz w:val="21"/>
        </w:rPr>
        <w:t>以偏概全陷阱。末段确实批评研究规模和对照设计，但这只是结论的限制条件，不是全文主旨。</w:t>
      </w:r>
    </w:p>
    <w:p w14:paraId="5488970A">
      <w:r>
        <w:rPr>
          <w:b/>
          <w:sz w:val="21"/>
        </w:rPr>
        <w:t>【命题技巧】</w:t>
      </w:r>
    </w:p>
    <w:p w14:paraId="20364F70">
      <w:r>
        <w:rPr>
          <w:sz w:val="21"/>
        </w:rPr>
        <w:t>- 让步结构整合：yes, though with caveats 是全文论证的骨架。</w:t>
      </w:r>
    </w:p>
    <w:p w14:paraId="5ACD1B0B">
      <w:r>
        <w:rPr>
          <w:sz w:val="21"/>
        </w:rPr>
        <w:t>- 标题功能平衡：正确标题须同时体现娱乐性、运动效果和研究限制。</w:t>
      </w: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4E6777EC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8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2069</Words>
  <Characters>5032</Characters>
  <Lines>0</Lines>
  <Paragraphs>0</Paragraphs>
  <TotalTime>0</TotalTime>
  <ScaleCrop>false</ScaleCrop>
  <LinksUpToDate>false</LinksUpToDate>
  <CharactersWithSpaces>5782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2026-09-08T12:00:35Z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37EB6AF23D6F4749AF4583AA32B2FEC6_12</vt:lpwstr>
  </property>
</Properties>
</file>