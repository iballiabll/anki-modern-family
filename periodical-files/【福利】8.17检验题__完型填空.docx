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1E521">
      <w:pPr>
        <w:spacing w:after="200" w:line="360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7B7410B8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Torrential rain and storms in Typhoon Dolphin’s wake have </w:t>
      </w:r>
      <w:r>
        <w:rPr>
          <w:rFonts w:ascii="Times New Roman" w:hAnsi="Times New Roman" w:eastAsia="宋体"/>
          <w:b/>
          <w:i w:val="0"/>
          <w:sz w:val="22"/>
        </w:rPr>
        <w:t>____【11】____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China’s eastern coastal region and flooded streets in Shanghai, where about 40% of flights were grounded. Dolphin packed maximum sustained winds of 94mph near its centre when it </w:t>
      </w:r>
      <w:r>
        <w:rPr>
          <w:rFonts w:ascii="Times New Roman" w:hAnsi="Times New Roman" w:eastAsia="宋体"/>
          <w:b/>
          <w:i w:val="0"/>
          <w:sz w:val="22"/>
        </w:rPr>
        <w:t>____【12】____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landfall in Zhejiang, south of Shanghai, before weakening to a tropical storm. More than 1.2 million people across Fujian province and the cities of Wenzhou and Shanghai were </w:t>
      </w:r>
      <w:r>
        <w:rPr>
          <w:rFonts w:ascii="Times New Roman" w:hAnsi="Times New Roman" w:eastAsia="宋体"/>
          <w:b/>
          <w:i w:val="0"/>
          <w:sz w:val="22"/>
        </w:rPr>
        <w:t>____【13】____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to safety as the typhoon approached.</w:t>
      </w:r>
    </w:p>
    <w:p w14:paraId="40C2371D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A weather station in central Shanghai yesterday recorded nearly 313mm of rain in 24 hours, its highest 24-hour rainfall in more than 150 years of records. The hashtag “Shanghai turns into the sea” began </w:t>
      </w:r>
      <w:r>
        <w:rPr>
          <w:rFonts w:ascii="Times New Roman" w:hAnsi="Times New Roman" w:eastAsia="宋体"/>
          <w:b/>
          <w:i w:val="0"/>
          <w:sz w:val="22"/>
        </w:rPr>
        <w:t>____【14】____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on social media as videos circulated showing flooded streets around one of the city’s best-known landmarks.</w:t>
      </w:r>
    </w:p>
    <w:p w14:paraId="074A3D2D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The strongest typhoon to hit China this year, Dolphin is forecast to move </w:t>
      </w:r>
      <w:r>
        <w:rPr>
          <w:rFonts w:ascii="Times New Roman" w:hAnsi="Times New Roman" w:eastAsia="宋体"/>
          <w:b/>
          <w:i w:val="0"/>
          <w:sz w:val="22"/>
        </w:rPr>
        <w:t>____【15】____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to the central provinces in the coming days. The typhoon travelled 6,000km before making landfall, giving it a life cycle three times longer than a </w:t>
      </w:r>
      <w:r>
        <w:rPr>
          <w:rFonts w:ascii="Times New Roman" w:hAnsi="Times New Roman" w:eastAsia="宋体"/>
          <w:b/>
          <w:i w:val="0"/>
          <w:sz w:val="22"/>
        </w:rPr>
        <w:t>____【16】____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typhoon. Dolphin’s impact was being </w:t>
      </w:r>
      <w:r>
        <w:rPr>
          <w:rFonts w:ascii="Times New Roman" w:hAnsi="Times New Roman" w:eastAsia="宋体"/>
          <w:b/>
          <w:i w:val="0"/>
          <w:sz w:val="22"/>
        </w:rPr>
        <w:t>____【17】____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with 2023’s Typhoon Doksuri, which crossed the country after causing destruction in Fujian province.</w:t>
      </w:r>
    </w:p>
    <w:p w14:paraId="0FDA8AAB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Authorities in Beijing warned of torrential rain and said the capital was prepared to </w:t>
      </w:r>
      <w:r>
        <w:rPr>
          <w:rFonts w:ascii="Times New Roman" w:hAnsi="Times New Roman" w:eastAsia="宋体"/>
          <w:b/>
          <w:i w:val="0"/>
          <w:sz w:val="22"/>
        </w:rPr>
        <w:t>____【18】____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its flood control response. The forecaster said it expected the 2026 typhoon season to be one of the most </w:t>
      </w:r>
      <w:r>
        <w:rPr>
          <w:rFonts w:ascii="Times New Roman" w:hAnsi="Times New Roman" w:eastAsia="宋体"/>
          <w:b/>
          <w:i w:val="0"/>
          <w:sz w:val="22"/>
        </w:rPr>
        <w:t>____【19】____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on record. The continuing strong El Niño event was identified as a key </w:t>
      </w:r>
      <w:r>
        <w:rPr>
          <w:rFonts w:ascii="Times New Roman" w:hAnsi="Times New Roman" w:eastAsia="宋体"/>
          <w:b/>
          <w:i w:val="0"/>
          <w:sz w:val="22"/>
        </w:rPr>
        <w:t>____【20】____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for the intensity of the season.</w:t>
      </w:r>
    </w:p>
    <w:p w14:paraId="605D862E">
      <w:pPr>
        <w:spacing w:after="80" w:line="360" w:lineRule="auto"/>
      </w:pPr>
    </w:p>
    <w:p w14:paraId="5D34A86F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5E4E2B5D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spared    [B] inundated    [C] bypassed    [D] skirted    </w:t>
      </w:r>
    </w:p>
    <w:p w14:paraId="277F2402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struck    [B] reached    [C] made    [D] took    </w:t>
      </w:r>
    </w:p>
    <w:p w14:paraId="1DA41C85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confined    [B] returned    [C] pushed    [D] moved    </w:t>
      </w:r>
    </w:p>
    <w:p w14:paraId="47CBBC07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trending    [B] declining    [C] disappearing    [D] fading    </w:t>
      </w:r>
    </w:p>
    <w:p w14:paraId="094E1281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outward    [B] inland    [C] overseas    [D] abroad    </w:t>
      </w:r>
    </w:p>
    <w:p w14:paraId="57456A6B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typical    [B] massive    [C] historic    [D] powerful    </w:t>
      </w:r>
    </w:p>
    <w:p w14:paraId="44EB2730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confused    [B] replaced    [C] compared    [D] contrasted    </w:t>
      </w:r>
    </w:p>
    <w:p w14:paraId="5209321D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cancel    [B] delay    [C] suspend    [D] activate    </w:t>
      </w:r>
    </w:p>
    <w:p w14:paraId="5550089F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predictable    [B] active    [C] dormant    [D] stable    </w:t>
      </w:r>
    </w:p>
    <w:p w14:paraId="3E087B64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reason    [B] consequence    [C] obstacle    [D] anomaly    </w:t>
      </w:r>
    </w:p>
    <w:p w14:paraId="2E75B557">
      <w:r>
        <w:br w:type="page"/>
      </w:r>
    </w:p>
    <w:p w14:paraId="69728F6D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356EC215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C    13. D    14. A    15. B    16. A    17. C    18. D    19. B    20. A</w:t>
      </w:r>
    </w:p>
    <w:p w14:paraId="646C1653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5BB799D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(inundated)</w:t>
      </w:r>
    </w:p>
    <w:p w14:paraId="283B0CC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【题型】动词辨析·语义场</w:t>
      </w:r>
    </w:p>
    <w:p w14:paraId="33693B7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B75AEF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第1句</w:t>
      </w:r>
    </w:p>
    <w:p w14:paraId="146C347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1273E6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spared（免遭）：方向相反，台风没有免遭东海岸。逻辑方向干扰。</w:t>
      </w:r>
    </w:p>
    <w:p w14:paraId="410F93F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inundated（淹没、浸泡）：have inundated China’s eastern coastal region，与后文 flooded streets 一致。正确答案。</w:t>
      </w:r>
    </w:p>
    <w:p w14:paraId="14C00AA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bypassed（绕过）：方向相反。逻辑方向干扰。</w:t>
      </w:r>
    </w:p>
    <w:p w14:paraId="0EC4F43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skirted（沿边缘经过）：方向相反。逻辑方向干扰。</w:t>
      </w:r>
    </w:p>
    <w:p w14:paraId="4FAE864F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3745D5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C (made)</w:t>
      </w:r>
    </w:p>
    <w:p w14:paraId="1970899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【题型】动词辨析·固定搭配</w:t>
      </w:r>
    </w:p>
    <w:p w14:paraId="6DD4A12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F06B63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34275F6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3B3054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struck（袭击）：struck landfall 搭配不当。搭配干扰。</w:t>
      </w:r>
    </w:p>
    <w:p w14:paraId="1212D08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reached（抵达）：reached landfall 语意偏离。语义场干扰。</w:t>
      </w:r>
    </w:p>
    <w:p w14:paraId="5C95DB8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made（发生）：made landfall（登陆）是气象学中的固定搭配。正确答案。</w:t>
      </w:r>
    </w:p>
    <w:p w14:paraId="31C93FB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took（采取）：took landfall 搭配不当。搭配干扰。</w:t>
      </w:r>
    </w:p>
    <w:p w14:paraId="7E0FB8CD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79635C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D (moved)</w:t>
      </w:r>
    </w:p>
    <w:p w14:paraId="499FA30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【题型】动词辨析（过去分词）·语义场</w:t>
      </w:r>
    </w:p>
    <w:p w14:paraId="135D612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800AAD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53C5EB7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6D3463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confined（限制）：语意矛盾，限制与转移到安全地带方向不符。逻辑方向干扰。</w:t>
      </w:r>
    </w:p>
    <w:p w14:paraId="5DD7B35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returned（返回）：暗示从安全地带返回，方向相反。逻辑方向干扰。</w:t>
      </w:r>
    </w:p>
    <w:p w14:paraId="05571CA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pushed（推）：语气偏强，带有强制色彩。感情色彩干扰。</w:t>
      </w:r>
    </w:p>
    <w:p w14:paraId="328D906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moved（转移）：were moved to safety（被转移到安全地带），是灾难护散中的标准表达。正确答案。</w:t>
      </w:r>
    </w:p>
    <w:p w14:paraId="6A378A5F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144A8E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A (trending)</w:t>
      </w:r>
    </w:p>
    <w:p w14:paraId="4E29A0D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【题型】动词辨析（分词）·语义场</w:t>
      </w:r>
    </w:p>
    <w:p w14:paraId="17922DC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2E6F7C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262A667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075601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trending（走红、热搜）：began trending on social media，trend 是社交媒体的标准用词。正确答案。</w:t>
      </w:r>
    </w:p>
    <w:p w14:paraId="31C077D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declining（下降）：方向相反。逻辑方向干扰。</w:t>
      </w:r>
    </w:p>
    <w:p w14:paraId="0841D6F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disappearing（消失）：方向相反。逻辑方向干扰。</w:t>
      </w:r>
    </w:p>
    <w:p w14:paraId="1FA7E90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fading（衰退）：方向相反。逻辑方向干扰。</w:t>
      </w:r>
    </w:p>
    <w:p w14:paraId="2A538E9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71BB19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(inland)</w:t>
      </w:r>
    </w:p>
    <w:p w14:paraId="03514F0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【题型】副词·方向</w:t>
      </w:r>
    </w:p>
    <w:p w14:paraId="7B4FEB6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EDA257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36779FA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F43DE3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outward（向外、向海）：方向相反，台风向内陆移动。逻辑方向干扰。</w:t>
      </w:r>
    </w:p>
    <w:p w14:paraId="7BDE548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inland（向内陆）：move inland to the central provinces，与台风登陆后向内陆前进的规律一致。正确答案。</w:t>
      </w:r>
    </w:p>
    <w:p w14:paraId="4991A9D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overseas（向海外）：方向相反。逻辑方向干扰。</w:t>
      </w:r>
    </w:p>
    <w:p w14:paraId="331B02D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abroad（向国外）：方向相反。逻辑方向干扰。</w:t>
      </w:r>
    </w:p>
    <w:p w14:paraId="3647359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0E92C6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A (typical)</w:t>
      </w:r>
    </w:p>
    <w:p w14:paraId="3A5FFC9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【题型】形容词辨析·上下文语意</w:t>
      </w:r>
    </w:p>
    <w:p w14:paraId="7B174B5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43909D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2ECE3BD7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C1D6C2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typical（典型的、一般的）：three times longer than a typical typhoon，与 three times longer 的对比语境一致。正确答案。</w:t>
      </w:r>
    </w:p>
    <w:p w14:paraId="6652BCE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massive（庞大的）：方向不符，如果本身就庞大，对比就失去意义。语义场干扰。</w:t>
      </w:r>
    </w:p>
    <w:p w14:paraId="634FE60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historic（历史性的）：语意偏离。语义场干扰。</w:t>
      </w:r>
    </w:p>
    <w:p w14:paraId="4BB00F7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powerful（强烈的）：方向不符。语义场干扰。</w:t>
      </w:r>
    </w:p>
    <w:p w14:paraId="4191A60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62B461F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C (compared)</w:t>
      </w:r>
    </w:p>
    <w:p w14:paraId="75799C7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【题型】动词辨析（过去分词）·固定搭配</w:t>
      </w:r>
    </w:p>
    <w:p w14:paraId="585F8A0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13C4DE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388FD18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304525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confused（混淆）：was confused with 语意偏离，气象学家不是混淆而是对比。语义场干扰。</w:t>
      </w:r>
    </w:p>
    <w:p w14:paraId="3293410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replaced（取代）：was replaced with 语意完全不符。逻辑方向干扰。</w:t>
      </w:r>
    </w:p>
    <w:p w14:paraId="330A780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compared（对比）：was compared with 2023’s Typhoon Doksuri，compare with 是固定搭配。正确答案。</w:t>
      </w:r>
    </w:p>
    <w:p w14:paraId="008EC7D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contrasted（对照）：语气偏强，强调差异而非对比相似。近义干扰。</w:t>
      </w:r>
    </w:p>
    <w:p w14:paraId="6B568F6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976BBF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D (activate)</w:t>
      </w:r>
    </w:p>
    <w:p w14:paraId="57809B5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【题型】动词辨析·动宾搭配</w:t>
      </w:r>
    </w:p>
    <w:p w14:paraId="2FF18C6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E1540D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第1句</w:t>
      </w:r>
    </w:p>
    <w:p w14:paraId="58BDDC8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8F103B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cancel（取消）：方向相反，北京不会取消防洪响应。逻辑方向干扰。</w:t>
      </w:r>
    </w:p>
    <w:p w14:paraId="774E955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delay（延迟）：方向相反。逻辑方向干扰。</w:t>
      </w:r>
    </w:p>
    <w:p w14:paraId="43CA26F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suspend（暂停）：方向相反。逻辑方向干扰。</w:t>
      </w:r>
    </w:p>
    <w:p w14:paraId="0F62386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activate（启动、激活）：prepared to activate its flood control response，activate 是应急管理中的标准用词。正确答案。</w:t>
      </w:r>
    </w:p>
    <w:p w14:paraId="555062CD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D941D04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B (active)</w:t>
      </w:r>
    </w:p>
    <w:p w14:paraId="71DD5C1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【题型】形容词辨析·上下文语意</w:t>
      </w:r>
    </w:p>
    <w:p w14:paraId="0AE2699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C91B1B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第2句</w:t>
      </w:r>
    </w:p>
    <w:p w14:paraId="52C5647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9E5199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predictable（可预测的）：语意偏离，文中强调的是活跃度而非可预测性。语义场干扰。</w:t>
      </w:r>
    </w:p>
    <w:p w14:paraId="1603CC2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active（活跃的）：one of the most active on record，与 28 tropical storms and 20 typhoons 的数据呼应。正确答案。</w:t>
      </w:r>
    </w:p>
    <w:p w14:paraId="007615F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dormant（沉睡的）：方向相反。逻辑方向干扰。</w:t>
      </w:r>
    </w:p>
    <w:p w14:paraId="1FA334B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stable（稳定的）：方向相反。逻辑方向干扰。</w:t>
      </w:r>
    </w:p>
    <w:p w14:paraId="77D8CCE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7B6437F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A (reason)</w:t>
      </w:r>
    </w:p>
    <w:p w14:paraId="7198612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【题型】名词辨析·上下文语意</w:t>
      </w:r>
    </w:p>
    <w:p w14:paraId="46BF94C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8541F4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末句</w:t>
      </w:r>
    </w:p>
    <w:p w14:paraId="31BCF2E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A00324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reason（原因）：a key reason for the intensity，El Niño 是台风季强烈的原因。正确答案。</w:t>
      </w:r>
    </w:p>
    <w:p w14:paraId="765F527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consequence（后果）：方向相反，El Niño 是原因而非后果。逻辑方向干扰。</w:t>
      </w:r>
    </w:p>
    <w:p w14:paraId="10C1DCB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obstacle（阻碍）：语意不符。语义场干扰。</w:t>
      </w:r>
    </w:p>
    <w:p w14:paraId="29DF9A42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anomaly（异常）：语意偏离。语义场干扰。</w:t>
      </w:r>
    </w:p>
    <w:p w14:paraId="3AA61FDD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33BE00C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BD38C2"/>
    <w:rsid w:val="452B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1953</Words>
  <Characters>4412</Characters>
  <Lines>0</Lines>
  <Paragraphs>0</Paragraphs>
  <TotalTime>0</TotalTime>
  <ScaleCrop>false</ScaleCrop>
  <LinksUpToDate>false</LinksUpToDate>
  <CharactersWithSpaces>5206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2026-08-14T02:29:06Z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DDC40DDDB8284053856D7FE52DF11945_12</vt:lpwstr>
  </property>
</Properties>
</file>